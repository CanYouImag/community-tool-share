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98CB" w14:textId="77777777" w:rsidR="004A00C5" w:rsidRDefault="009A18C6">
      <w:pPr>
        <w:pStyle w:val="af2"/>
        <w:keepNext/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界面原型</w:t>
      </w:r>
    </w:p>
    <w:p w14:paraId="40818168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这边是界面原型文档。</w:t>
      </w:r>
    </w:p>
    <w:p w14:paraId="434E4E92" w14:textId="77777777" w:rsidR="004A00C5" w:rsidRDefault="009A18C6">
      <w:pPr>
        <w:jc w:val="center"/>
      </w:pPr>
      <w:r>
        <w:rPr>
          <w:b/>
          <w:sz w:val="32"/>
        </w:rPr>
        <w:t>目</w:t>
      </w:r>
      <w:r>
        <w:rPr>
          <w:b/>
          <w:sz w:val="32"/>
        </w:rPr>
        <w:t xml:space="preserve">  </w:t>
      </w:r>
      <w:r>
        <w:rPr>
          <w:b/>
          <w:sz w:val="32"/>
        </w:rPr>
        <w:t>录</w:t>
      </w:r>
    </w:p>
    <w:p w14:paraId="260E55C2" w14:textId="7B3B49B9" w:rsidR="004A295F" w:rsidRDefault="009A18C6">
      <w:pPr>
        <w:pStyle w:val="TOC10"/>
        <w:tabs>
          <w:tab w:val="right" w:leader="dot" w:pos="10027"/>
        </w:tabs>
        <w:rPr>
          <w:rFonts w:hint="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800831" w:history="1">
        <w:r w:rsidR="004A295F" w:rsidRPr="00844AC5">
          <w:rPr>
            <w:rStyle w:val="aff4"/>
            <w:rFonts w:ascii="黑体" w:eastAsia="黑体" w:hAnsi="黑体" w:cs="黑体"/>
            <w:noProof/>
          </w:rPr>
          <w:t>一、用户操作界面</w:t>
        </w:r>
        <w:r w:rsidR="004A295F">
          <w:rPr>
            <w:rFonts w:hint="eastAsia"/>
            <w:noProof/>
            <w:webHidden/>
          </w:rPr>
          <w:tab/>
        </w:r>
        <w:r w:rsidR="004A295F">
          <w:rPr>
            <w:rFonts w:hint="eastAsia"/>
            <w:noProof/>
            <w:webHidden/>
          </w:rPr>
          <w:fldChar w:fldCharType="begin"/>
        </w:r>
        <w:r w:rsidR="004A295F">
          <w:rPr>
            <w:rFonts w:hint="eastAsia"/>
            <w:noProof/>
            <w:webHidden/>
          </w:rPr>
          <w:instrText xml:space="preserve"> </w:instrText>
        </w:r>
        <w:r w:rsidR="004A295F">
          <w:rPr>
            <w:noProof/>
            <w:webHidden/>
          </w:rPr>
          <w:instrText>PAGEREF _Toc242800831 \h</w:instrText>
        </w:r>
        <w:r w:rsidR="004A295F">
          <w:rPr>
            <w:rFonts w:hint="eastAsia"/>
            <w:noProof/>
            <w:webHidden/>
          </w:rPr>
          <w:instrText xml:space="preserve"> </w:instrText>
        </w:r>
        <w:r w:rsidR="004A295F">
          <w:rPr>
            <w:rFonts w:hint="eastAsia"/>
            <w:noProof/>
            <w:webHidden/>
          </w:rPr>
        </w:r>
        <w:r w:rsidR="004A295F">
          <w:rPr>
            <w:rFonts w:hint="eastAsia"/>
            <w:noProof/>
            <w:webHidden/>
          </w:rPr>
          <w:fldChar w:fldCharType="separate"/>
        </w:r>
        <w:r w:rsidR="004A295F">
          <w:rPr>
            <w:noProof/>
            <w:webHidden/>
          </w:rPr>
          <w:t>2</w:t>
        </w:r>
        <w:r w:rsidR="004A295F">
          <w:rPr>
            <w:rFonts w:hint="eastAsia"/>
            <w:noProof/>
            <w:webHidden/>
          </w:rPr>
          <w:fldChar w:fldCharType="end"/>
        </w:r>
      </w:hyperlink>
    </w:p>
    <w:p w14:paraId="0EFCB232" w14:textId="007063AC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32" w:history="1">
        <w:r w:rsidRPr="00844AC5">
          <w:rPr>
            <w:rStyle w:val="aff4"/>
            <w:rFonts w:ascii="黑体" w:eastAsia="黑体" w:hAnsi="黑体" w:cs="黑体"/>
            <w:noProof/>
          </w:rPr>
          <w:t>1. 登录与注册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4CDCEB" w14:textId="5E0BACCE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33" w:history="1">
        <w:r w:rsidRPr="00844AC5">
          <w:rPr>
            <w:rStyle w:val="aff4"/>
            <w:rFonts w:ascii="黑体" w:eastAsia="黑体" w:hAnsi="黑体" w:cs="黑体"/>
            <w:noProof/>
          </w:rPr>
          <w:t>2. 个人中心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3D20E" w14:textId="415358F3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34" w:history="1">
        <w:r w:rsidRPr="00844AC5">
          <w:rPr>
            <w:rStyle w:val="aff4"/>
            <w:rFonts w:ascii="黑体" w:eastAsia="黑体" w:hAnsi="黑体" w:cs="黑体"/>
            <w:noProof/>
          </w:rPr>
          <w:t>3. 社区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E1CC7" w14:textId="46B0A573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35" w:history="1">
        <w:r w:rsidRPr="00844AC5">
          <w:rPr>
            <w:rStyle w:val="aff4"/>
            <w:rFonts w:ascii="黑体" w:eastAsia="黑体" w:hAnsi="黑体" w:cs="黑体"/>
            <w:noProof/>
          </w:rPr>
          <w:t>4. 物品广场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2F941" w14:textId="6F936583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36" w:history="1">
        <w:r w:rsidRPr="00844AC5">
          <w:rPr>
            <w:rStyle w:val="aff4"/>
            <w:rFonts w:ascii="黑体" w:eastAsia="黑体" w:hAnsi="黑体" w:cs="黑体"/>
            <w:noProof/>
          </w:rPr>
          <w:t>5. 物品详情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0E8F0" w14:textId="1123AD72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37" w:history="1">
        <w:r w:rsidRPr="00844AC5">
          <w:rPr>
            <w:rStyle w:val="aff4"/>
            <w:rFonts w:ascii="黑体" w:eastAsia="黑体" w:hAnsi="黑体" w:cs="黑体"/>
            <w:noProof/>
          </w:rPr>
          <w:t>6. 物品发布与管理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50D1D" w14:textId="3F021E49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38" w:history="1">
        <w:r w:rsidRPr="00844AC5">
          <w:rPr>
            <w:rStyle w:val="aff4"/>
            <w:rFonts w:ascii="黑体" w:eastAsia="黑体" w:hAnsi="黑体" w:cs="黑体"/>
            <w:noProof/>
          </w:rPr>
          <w:t>7. 我的订单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4E7C8" w14:textId="6553ED8D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39" w:history="1">
        <w:r w:rsidRPr="00844AC5">
          <w:rPr>
            <w:rStyle w:val="aff4"/>
            <w:rFonts w:ascii="黑体" w:eastAsia="黑体" w:hAnsi="黑体" w:cs="黑体"/>
            <w:noProof/>
          </w:rPr>
          <w:t>8. 订单详情与操作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C99C1" w14:textId="59B2998B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40" w:history="1">
        <w:r w:rsidRPr="00844AC5">
          <w:rPr>
            <w:rStyle w:val="aff4"/>
            <w:rFonts w:ascii="黑体" w:eastAsia="黑体" w:hAnsi="黑体" w:cs="黑体"/>
            <w:noProof/>
          </w:rPr>
          <w:t>9. 钱包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83607F" w14:textId="6783D2F4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41" w:history="1">
        <w:r w:rsidRPr="00844AC5">
          <w:rPr>
            <w:rStyle w:val="aff4"/>
            <w:rFonts w:ascii="黑体" w:eastAsia="黑体" w:hAnsi="黑体" w:cs="黑体"/>
            <w:noProof/>
          </w:rPr>
          <w:t>10. 纠纷与举报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19CABF" w14:textId="19D1336B" w:rsidR="004A295F" w:rsidRDefault="004A295F">
      <w:pPr>
        <w:pStyle w:val="TOC10"/>
        <w:tabs>
          <w:tab w:val="right" w:leader="dot" w:pos="10027"/>
        </w:tabs>
        <w:rPr>
          <w:rFonts w:hint="eastAsia"/>
          <w:noProof/>
        </w:rPr>
      </w:pPr>
      <w:hyperlink w:anchor="_Toc242800842" w:history="1">
        <w:r w:rsidRPr="00844AC5">
          <w:rPr>
            <w:rStyle w:val="aff4"/>
            <w:rFonts w:ascii="黑体" w:eastAsia="黑体" w:hAnsi="黑体" w:cs="黑体"/>
            <w:noProof/>
          </w:rPr>
          <w:t>二、社区管理员操作界面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3B65C" w14:textId="7CDEE490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43" w:history="1">
        <w:r w:rsidRPr="00844AC5">
          <w:rPr>
            <w:rStyle w:val="aff4"/>
            <w:rFonts w:ascii="黑体" w:eastAsia="黑体" w:hAnsi="黑体" w:cs="黑体"/>
            <w:noProof/>
          </w:rPr>
          <w:t>11. 社区管理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F7D15F" w14:textId="4BBB9BC5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44" w:history="1">
        <w:r w:rsidRPr="00844AC5">
          <w:rPr>
            <w:rStyle w:val="aff4"/>
            <w:rFonts w:ascii="黑体" w:eastAsia="黑体" w:hAnsi="黑体" w:cs="黑体"/>
            <w:noProof/>
          </w:rPr>
          <w:t>12. 社区调解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27FD35" w14:textId="60034134" w:rsidR="004A295F" w:rsidRDefault="004A295F">
      <w:pPr>
        <w:pStyle w:val="TOC10"/>
        <w:tabs>
          <w:tab w:val="right" w:leader="dot" w:pos="10027"/>
        </w:tabs>
        <w:rPr>
          <w:rFonts w:hint="eastAsia"/>
          <w:noProof/>
        </w:rPr>
      </w:pPr>
      <w:hyperlink w:anchor="_Toc242800845" w:history="1">
        <w:r w:rsidRPr="00844AC5">
          <w:rPr>
            <w:rStyle w:val="aff4"/>
            <w:rFonts w:ascii="黑体" w:eastAsia="黑体" w:hAnsi="黑体" w:cs="黑体"/>
            <w:noProof/>
          </w:rPr>
          <w:t>三、平台管理员操作界面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9AFFA" w14:textId="4B26AD9F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46" w:history="1">
        <w:r w:rsidRPr="00844AC5">
          <w:rPr>
            <w:rStyle w:val="aff4"/>
            <w:rFonts w:ascii="黑体" w:eastAsia="黑体" w:hAnsi="黑体" w:cs="黑体"/>
            <w:noProof/>
          </w:rPr>
          <w:t>13. 平台管理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50B581" w14:textId="0C4F8735" w:rsidR="004A295F" w:rsidRDefault="004A295F">
      <w:pPr>
        <w:pStyle w:val="TOC2"/>
        <w:tabs>
          <w:tab w:val="right" w:leader="dot" w:pos="10027"/>
        </w:tabs>
        <w:rPr>
          <w:rFonts w:hint="eastAsia"/>
          <w:noProof/>
        </w:rPr>
      </w:pPr>
      <w:hyperlink w:anchor="_Toc242800847" w:history="1">
        <w:r w:rsidRPr="00844AC5">
          <w:rPr>
            <w:rStyle w:val="aff4"/>
            <w:rFonts w:ascii="黑体" w:eastAsia="黑体" w:hAnsi="黑体" w:cs="黑体"/>
            <w:noProof/>
          </w:rPr>
          <w:t>14. 平台仲裁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_Toc242800847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8FE13" w14:textId="2D4FEBBC" w:rsidR="004A00C5" w:rsidRDefault="009A18C6">
      <w:r>
        <w:fldChar w:fldCharType="end"/>
      </w:r>
    </w:p>
    <w:p w14:paraId="75A7D9DE" w14:textId="77777777" w:rsidR="004A00C5" w:rsidRDefault="004A00C5"/>
    <w:p w14:paraId="435E17FA" w14:textId="77777777" w:rsidR="004A00C5" w:rsidRDefault="009A18C6">
      <w:pPr>
        <w:pStyle w:val="1"/>
        <w:rPr>
          <w:rFonts w:ascii="黑体" w:eastAsia="黑体" w:hAnsi="黑体" w:cs="黑体" w:hint="eastAsia"/>
        </w:rPr>
      </w:pPr>
      <w:bookmarkStart w:id="0" w:name="_Toc242800831"/>
      <w:r>
        <w:rPr>
          <w:rFonts w:ascii="黑体" w:eastAsia="黑体" w:hAnsi="黑体" w:cs="黑体" w:hint="eastAsia"/>
        </w:rPr>
        <w:lastRenderedPageBreak/>
        <w:t>一、用户操作界面</w:t>
      </w:r>
      <w:bookmarkEnd w:id="0"/>
    </w:p>
    <w:p w14:paraId="0BCAB541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1" w:name="_Toc242800832"/>
      <w:r>
        <w:rPr>
          <w:rFonts w:ascii="黑体" w:eastAsia="黑体" w:hAnsi="黑体" w:cs="黑体" w:hint="eastAsia"/>
        </w:rPr>
        <w:t xml:space="preserve">1. </w:t>
      </w:r>
      <w:r>
        <w:rPr>
          <w:rFonts w:ascii="黑体" w:eastAsia="黑体" w:hAnsi="黑体" w:cs="黑体" w:hint="eastAsia"/>
        </w:rPr>
        <w:t>登录与注册</w:t>
      </w:r>
      <w:bookmarkEnd w:id="1"/>
    </w:p>
    <w:p w14:paraId="7A983382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5C522043" wp14:editId="55AC9E41">
            <wp:extent cx="5531485" cy="3456940"/>
            <wp:effectExtent l="0" t="0" r="6350" b="8255"/>
            <wp:docPr id="1" name="Picture 1" descr="登录与注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登录与注册界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892" cy="34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0B92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输用户名密码和验证码登录，或者切到注册页。</w:t>
      </w:r>
    </w:p>
    <w:p w14:paraId="75B1B7ED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2" w:name="_Toc242800833"/>
      <w:r>
        <w:rPr>
          <w:rFonts w:ascii="黑体" w:eastAsia="黑体" w:hAnsi="黑体" w:cs="黑体" w:hint="eastAsia"/>
        </w:rPr>
        <w:t xml:space="preserve">2. </w:t>
      </w:r>
      <w:r>
        <w:rPr>
          <w:rFonts w:ascii="黑体" w:eastAsia="黑体" w:hAnsi="黑体" w:cs="黑体" w:hint="eastAsia"/>
        </w:rPr>
        <w:t>个人中心</w:t>
      </w:r>
      <w:bookmarkEnd w:id="2"/>
    </w:p>
    <w:p w14:paraId="3DEA01C6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5A3FFD60" wp14:editId="63E83CF1">
            <wp:extent cx="5531485" cy="3491865"/>
            <wp:effectExtent l="0" t="0" r="6350" b="5715"/>
            <wp:docPr id="2" name="Picture 2" descr="个人中心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个人中心界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892" cy="349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DA60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个人中心显示用户资料、认证状态、信用分、物品数量、进行中订单、可用余额，提供常用功能入口。还有编辑资料、实名认证和消息通知。</w:t>
      </w:r>
    </w:p>
    <w:p w14:paraId="66907FB9" w14:textId="77777777" w:rsidR="004A00C5" w:rsidRDefault="009A18C6">
      <w:pPr>
        <w:pStyle w:val="21"/>
        <w:pageBreakBefore/>
        <w:spacing w:before="100"/>
        <w:rPr>
          <w:rFonts w:ascii="黑体" w:eastAsia="黑体" w:hAnsi="黑体" w:cs="黑体" w:hint="eastAsia"/>
        </w:rPr>
      </w:pPr>
      <w:bookmarkStart w:id="3" w:name="_Toc242800834"/>
      <w:r>
        <w:rPr>
          <w:rFonts w:ascii="黑体" w:eastAsia="黑体" w:hAnsi="黑体" w:cs="黑体" w:hint="eastAsia"/>
        </w:rPr>
        <w:lastRenderedPageBreak/>
        <w:t xml:space="preserve">3. </w:t>
      </w:r>
      <w:r>
        <w:rPr>
          <w:rFonts w:ascii="黑体" w:eastAsia="黑体" w:hAnsi="黑体" w:cs="黑体" w:hint="eastAsia"/>
        </w:rPr>
        <w:t>社区</w:t>
      </w:r>
      <w:bookmarkEnd w:id="3"/>
    </w:p>
    <w:p w14:paraId="5080B6CB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5F76C70F" wp14:editId="6ABF7EA9">
            <wp:extent cx="5034280" cy="3146425"/>
            <wp:effectExtent l="0" t="0" r="6985" b="5715"/>
            <wp:docPr id="3" name="Picture 3" descr="社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社区界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753" cy="31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7ABC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按名称查找社区，查看成员数和在租物品数量，并进入社区主页。还提供社区公告、物品展示和我的社区入口。</w:t>
      </w:r>
    </w:p>
    <w:p w14:paraId="6EFE7B33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4" w:name="_Toc242800835"/>
      <w:r>
        <w:rPr>
          <w:rFonts w:ascii="黑体" w:eastAsia="黑体" w:hAnsi="黑体" w:cs="黑体" w:hint="eastAsia"/>
        </w:rPr>
        <w:t xml:space="preserve">4. </w:t>
      </w:r>
      <w:r>
        <w:rPr>
          <w:rFonts w:ascii="黑体" w:eastAsia="黑体" w:hAnsi="黑体" w:cs="黑体" w:hint="eastAsia"/>
        </w:rPr>
        <w:t>物品广场</w:t>
      </w:r>
      <w:bookmarkEnd w:id="4"/>
    </w:p>
    <w:p w14:paraId="33C94BF0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4F6B0F08" wp14:editId="592C867D">
            <wp:extent cx="5034280" cy="4625340"/>
            <wp:effectExtent l="0" t="0" r="6985" b="5715"/>
            <wp:docPr id="4" name="Picture 4" descr="物品广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物品广场界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4753" cy="46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0C21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可以按关键词、社区、分类和日租金范围筛选物品，并按价格、评分或上架时间排序。物品卡片展示图片、名称、日租金和出租者，还可以查看收藏。</w:t>
      </w:r>
    </w:p>
    <w:p w14:paraId="74A534F0" w14:textId="77777777" w:rsidR="004A00C5" w:rsidRDefault="009A18C6">
      <w:pPr>
        <w:pStyle w:val="21"/>
        <w:pageBreakBefore/>
        <w:spacing w:before="100"/>
        <w:rPr>
          <w:rFonts w:ascii="黑体" w:eastAsia="黑体" w:hAnsi="黑体" w:cs="黑体" w:hint="eastAsia"/>
        </w:rPr>
      </w:pPr>
      <w:bookmarkStart w:id="5" w:name="_Toc242800836"/>
      <w:r>
        <w:rPr>
          <w:rFonts w:ascii="黑体" w:eastAsia="黑体" w:hAnsi="黑体" w:cs="黑体" w:hint="eastAsia"/>
        </w:rPr>
        <w:lastRenderedPageBreak/>
        <w:t xml:space="preserve">5. </w:t>
      </w:r>
      <w:r>
        <w:rPr>
          <w:rFonts w:ascii="黑体" w:eastAsia="黑体" w:hAnsi="黑体" w:cs="黑体" w:hint="eastAsia"/>
        </w:rPr>
        <w:t>物品详情</w:t>
      </w:r>
      <w:bookmarkEnd w:id="5"/>
    </w:p>
    <w:p w14:paraId="00ECCB0F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1C30486C" wp14:editId="03571701">
            <wp:extent cx="5016500" cy="4048125"/>
            <wp:effectExtent l="0" t="0" r="3175" b="0"/>
            <wp:docPr id="5" name="Picture 5" descr="物品详情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物品详情界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699" cy="404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B945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展示图片、描述、成色、日租金、押金、出租者信息和历史评价。用户通过日历查看占用情况，选择租期并下单，还可以收藏或者举报。</w:t>
      </w:r>
    </w:p>
    <w:p w14:paraId="296E5619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6" w:name="_Toc242800837"/>
      <w:r>
        <w:rPr>
          <w:rFonts w:ascii="黑体" w:eastAsia="黑体" w:hAnsi="黑体" w:cs="黑体" w:hint="eastAsia"/>
        </w:rPr>
        <w:t xml:space="preserve">6. </w:t>
      </w:r>
      <w:r>
        <w:rPr>
          <w:rFonts w:ascii="黑体" w:eastAsia="黑体" w:hAnsi="黑体" w:cs="黑体" w:hint="eastAsia"/>
        </w:rPr>
        <w:t>物品发布与管理</w:t>
      </w:r>
      <w:bookmarkEnd w:id="6"/>
    </w:p>
    <w:p w14:paraId="08E9CDBF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3F1A2494" wp14:editId="68FA29D7">
            <wp:extent cx="5016500" cy="3723640"/>
            <wp:effectExtent l="0" t="0" r="3175" b="635"/>
            <wp:docPr id="6" name="Picture 6" descr="物品发布与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物品发布与管理界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699" cy="37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CD41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发布和编辑表格，填写标题、分类、日租金、押金、成色及描述，上传图片后提交审核。</w:t>
      </w:r>
    </w:p>
    <w:p w14:paraId="2A7CDC91" w14:textId="77777777" w:rsidR="004A00C5" w:rsidRDefault="009A18C6">
      <w:pPr>
        <w:pStyle w:val="21"/>
        <w:pageBreakBefore/>
        <w:spacing w:before="100"/>
        <w:rPr>
          <w:rFonts w:ascii="黑体" w:eastAsia="黑体" w:hAnsi="黑体" w:cs="黑体" w:hint="eastAsia"/>
        </w:rPr>
      </w:pPr>
      <w:bookmarkStart w:id="7" w:name="_Toc242800838"/>
      <w:r>
        <w:rPr>
          <w:rFonts w:ascii="黑体" w:eastAsia="黑体" w:hAnsi="黑体" w:cs="黑体" w:hint="eastAsia"/>
        </w:rPr>
        <w:lastRenderedPageBreak/>
        <w:t xml:space="preserve">7. </w:t>
      </w:r>
      <w:r>
        <w:rPr>
          <w:rFonts w:ascii="黑体" w:eastAsia="黑体" w:hAnsi="黑体" w:cs="黑体" w:hint="eastAsia"/>
        </w:rPr>
        <w:t>我的订单</w:t>
      </w:r>
      <w:bookmarkEnd w:id="7"/>
    </w:p>
    <w:p w14:paraId="13266D60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60240268" wp14:editId="607D3FCC">
            <wp:extent cx="5534660" cy="3459480"/>
            <wp:effectExtent l="0" t="0" r="3175" b="5715"/>
            <wp:docPr id="7" name="Picture 7" descr="我的订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我的订单界面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5240" cy="34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AAAB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查看租入和租出的订单，支持按订单号、物品及状态筛选。列表展示交易对象、租期、租金、押金和订单状态，并提供订单详情、取物码及评价入口。</w:t>
      </w:r>
    </w:p>
    <w:p w14:paraId="33263973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8" w:name="_Toc242800839"/>
      <w:r>
        <w:rPr>
          <w:rFonts w:ascii="黑体" w:eastAsia="黑体" w:hAnsi="黑体" w:cs="黑体" w:hint="eastAsia"/>
        </w:rPr>
        <w:t xml:space="preserve">8. </w:t>
      </w:r>
      <w:r>
        <w:rPr>
          <w:rFonts w:ascii="黑体" w:eastAsia="黑体" w:hAnsi="黑体" w:cs="黑体" w:hint="eastAsia"/>
        </w:rPr>
        <w:t>订单详情与操作</w:t>
      </w:r>
      <w:bookmarkEnd w:id="8"/>
    </w:p>
    <w:p w14:paraId="5C76D255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40056427" wp14:editId="29E00D5A">
            <wp:extent cx="5534660" cy="4312285"/>
            <wp:effectExtent l="0" t="0" r="3175" b="5715"/>
            <wp:docPr id="8" name="Picture 8" descr="订单详情与操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订单详情与操作界面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5240" cy="43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F3C0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展示待确认订单，包括接单、取消、订单信息与费用明细。还可以通过选项卡展示确认支付、待取物、租用中、归还确认和完成评价等阶段的操作。</w:t>
      </w:r>
    </w:p>
    <w:p w14:paraId="42E6E3AB" w14:textId="77777777" w:rsidR="004A00C5" w:rsidRDefault="009A18C6">
      <w:pPr>
        <w:pStyle w:val="21"/>
        <w:pageBreakBefore/>
        <w:spacing w:before="100"/>
        <w:rPr>
          <w:rFonts w:ascii="黑体" w:eastAsia="黑体" w:hAnsi="黑体" w:cs="黑体" w:hint="eastAsia"/>
        </w:rPr>
      </w:pPr>
      <w:bookmarkStart w:id="9" w:name="_Toc242800840"/>
      <w:r>
        <w:rPr>
          <w:rFonts w:ascii="黑体" w:eastAsia="黑体" w:hAnsi="黑体" w:cs="黑体" w:hint="eastAsia"/>
        </w:rPr>
        <w:lastRenderedPageBreak/>
        <w:t xml:space="preserve">9. </w:t>
      </w:r>
      <w:r>
        <w:rPr>
          <w:rFonts w:ascii="黑体" w:eastAsia="黑体" w:hAnsi="黑体" w:cs="黑体" w:hint="eastAsia"/>
        </w:rPr>
        <w:t>钱包</w:t>
      </w:r>
      <w:bookmarkEnd w:id="9"/>
    </w:p>
    <w:p w14:paraId="2EB8E593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136CFFBA" wp14:editId="579B47BA">
            <wp:extent cx="6112510" cy="3820160"/>
            <wp:effectExtent l="0" t="0" r="8255" b="1270"/>
            <wp:docPr id="9" name="Picture 9" descr="钱包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钱包界面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2646" cy="38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F2B3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展示可用余额、冻结金额、累计收入和本次租金支出。资金流水按类型筛选，记录时间、金额及关联订单，便于核对租金和押金变化。</w:t>
      </w:r>
    </w:p>
    <w:p w14:paraId="2AAA7CA5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10" w:name="_Toc242800841"/>
      <w:r>
        <w:rPr>
          <w:rFonts w:ascii="黑体" w:eastAsia="黑体" w:hAnsi="黑体" w:cs="黑体" w:hint="eastAsia"/>
        </w:rPr>
        <w:t xml:space="preserve">10. </w:t>
      </w:r>
      <w:r>
        <w:rPr>
          <w:rFonts w:ascii="黑体" w:eastAsia="黑体" w:hAnsi="黑体" w:cs="黑体" w:hint="eastAsia"/>
        </w:rPr>
        <w:t>纠纷与举报</w:t>
      </w:r>
      <w:bookmarkEnd w:id="10"/>
    </w:p>
    <w:p w14:paraId="697C8195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7B1B9D82" wp14:editId="6D76767D">
            <wp:extent cx="6112510" cy="3951605"/>
            <wp:effectExtent l="0" t="0" r="8255" b="10160"/>
            <wp:docPr id="10" name="Picture 10" descr="纠纷与举报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纠纷与举报界面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2646" cy="395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2172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填写纠纷理由、上传凭证，并引用取物、归还存证及留言记录。还可以查看处理进度与裁决书。</w:t>
      </w:r>
    </w:p>
    <w:p w14:paraId="3003F6F8" w14:textId="77777777" w:rsidR="004A00C5" w:rsidRDefault="009A18C6">
      <w:pPr>
        <w:pStyle w:val="1"/>
        <w:pageBreakBefore/>
        <w:rPr>
          <w:rFonts w:ascii="黑体" w:eastAsia="黑体" w:hAnsi="黑体" w:cs="黑体" w:hint="eastAsia"/>
        </w:rPr>
      </w:pPr>
      <w:bookmarkStart w:id="11" w:name="_Toc242800842"/>
      <w:r>
        <w:rPr>
          <w:rFonts w:ascii="黑体" w:eastAsia="黑体" w:hAnsi="黑体" w:cs="黑体" w:hint="eastAsia"/>
        </w:rPr>
        <w:lastRenderedPageBreak/>
        <w:t>二、社区管理员操作界面</w:t>
      </w:r>
      <w:bookmarkEnd w:id="11"/>
    </w:p>
    <w:p w14:paraId="232658CB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12" w:name="_Toc242800843"/>
      <w:r>
        <w:rPr>
          <w:rFonts w:ascii="黑体" w:eastAsia="黑体" w:hAnsi="黑体" w:cs="黑体" w:hint="eastAsia"/>
        </w:rPr>
        <w:t xml:space="preserve">11. </w:t>
      </w:r>
      <w:r>
        <w:rPr>
          <w:rFonts w:ascii="黑体" w:eastAsia="黑体" w:hAnsi="黑体" w:cs="黑体" w:hint="eastAsia"/>
        </w:rPr>
        <w:t>社区管理</w:t>
      </w:r>
      <w:bookmarkEnd w:id="12"/>
    </w:p>
    <w:p w14:paraId="11292F47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74AC99C2" wp14:editId="1C93AD87">
            <wp:extent cx="5126990" cy="4247515"/>
            <wp:effectExtent l="0" t="0" r="635" b="5715"/>
            <wp:docPr id="11" name="Picture 11" descr="社区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社区管理界面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7280" cy="42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6DDD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展示本月订单、交易金额、待审核物品、待调解纠纷及待办事项。提供成员管理、加入审核、物品管理与审核、公告编辑和举报处理。</w:t>
      </w:r>
    </w:p>
    <w:p w14:paraId="5C0EA487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13" w:name="_Toc242800844"/>
      <w:r>
        <w:rPr>
          <w:rFonts w:ascii="黑体" w:eastAsia="黑体" w:hAnsi="黑体" w:cs="黑体" w:hint="eastAsia"/>
        </w:rPr>
        <w:t xml:space="preserve">12. </w:t>
      </w:r>
      <w:r>
        <w:rPr>
          <w:rFonts w:ascii="黑体" w:eastAsia="黑体" w:hAnsi="黑体" w:cs="黑体" w:hint="eastAsia"/>
        </w:rPr>
        <w:t>社区调解</w:t>
      </w:r>
      <w:bookmarkEnd w:id="13"/>
    </w:p>
    <w:p w14:paraId="38CAC8F4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6874C5DE" wp14:editId="62D7CDD5">
            <wp:extent cx="5126990" cy="3204210"/>
            <wp:effectExtent l="0" t="0" r="635" b="1905"/>
            <wp:docPr id="12" name="Picture 12" descr="社区调解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社区调解界面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7280" cy="320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006C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按案件编号、订单号及处理状态查找纠纷，查看关联物品和交易双方。进入案件后核对证据、记录调解意见，未能解决的纠纷可上报。</w:t>
      </w:r>
    </w:p>
    <w:p w14:paraId="53F90986" w14:textId="77777777" w:rsidR="004A00C5" w:rsidRDefault="009A18C6">
      <w:pPr>
        <w:pStyle w:val="1"/>
        <w:pageBreakBefore/>
        <w:rPr>
          <w:rFonts w:ascii="黑体" w:eastAsia="黑体" w:hAnsi="黑体" w:cs="黑体" w:hint="eastAsia"/>
        </w:rPr>
      </w:pPr>
      <w:bookmarkStart w:id="14" w:name="_Toc242800845"/>
      <w:r>
        <w:rPr>
          <w:rFonts w:ascii="黑体" w:eastAsia="黑体" w:hAnsi="黑体" w:cs="黑体" w:hint="eastAsia"/>
        </w:rPr>
        <w:lastRenderedPageBreak/>
        <w:t>三、平台管理员操作界面</w:t>
      </w:r>
      <w:bookmarkEnd w:id="14"/>
    </w:p>
    <w:p w14:paraId="13EF2ECD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15" w:name="_Toc242800846"/>
      <w:r>
        <w:rPr>
          <w:rFonts w:ascii="黑体" w:eastAsia="黑体" w:hAnsi="黑体" w:cs="黑体" w:hint="eastAsia"/>
        </w:rPr>
        <w:t xml:space="preserve">13. </w:t>
      </w:r>
      <w:r>
        <w:rPr>
          <w:rFonts w:ascii="黑体" w:eastAsia="黑体" w:hAnsi="黑体" w:cs="黑体" w:hint="eastAsia"/>
        </w:rPr>
        <w:t>平台管理</w:t>
      </w:r>
      <w:bookmarkEnd w:id="15"/>
    </w:p>
    <w:p w14:paraId="59E32F22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0C004BB5" wp14:editId="026524BE">
            <wp:extent cx="5126990" cy="4247515"/>
            <wp:effectExtent l="0" t="0" r="635" b="5715"/>
            <wp:docPr id="13" name="Picture 13" descr="平台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平台管理界面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7280" cy="42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222F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展示用户总数、累计订单、交易金额、待仲裁数量和社区交易排行。提供用户管理、认证审核、余额调整、社区管理、管理员任免、物品管理、平台参数、字典和操作日志。</w:t>
      </w:r>
    </w:p>
    <w:p w14:paraId="7CF0686C" w14:textId="77777777" w:rsidR="004A00C5" w:rsidRDefault="009A18C6">
      <w:pPr>
        <w:pStyle w:val="21"/>
        <w:spacing w:before="100"/>
        <w:rPr>
          <w:rFonts w:ascii="黑体" w:eastAsia="黑体" w:hAnsi="黑体" w:cs="黑体" w:hint="eastAsia"/>
        </w:rPr>
      </w:pPr>
      <w:bookmarkStart w:id="16" w:name="_Toc242800847"/>
      <w:r>
        <w:rPr>
          <w:rFonts w:ascii="黑体" w:eastAsia="黑体" w:hAnsi="黑体" w:cs="黑体" w:hint="eastAsia"/>
        </w:rPr>
        <w:t xml:space="preserve">14. </w:t>
      </w:r>
      <w:r>
        <w:rPr>
          <w:rFonts w:ascii="黑体" w:eastAsia="黑体" w:hAnsi="黑体" w:cs="黑体" w:hint="eastAsia"/>
        </w:rPr>
        <w:t>平台仲裁</w:t>
      </w:r>
      <w:bookmarkEnd w:id="16"/>
    </w:p>
    <w:p w14:paraId="2DE2E11C" w14:textId="77777777" w:rsidR="004A00C5" w:rsidRDefault="009A18C6">
      <w:pPr>
        <w:keepNext/>
        <w:keepLines/>
        <w:spacing w:after="80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7D3F3329" wp14:editId="7C9A9731">
            <wp:extent cx="5126990" cy="3204210"/>
            <wp:effectExtent l="0" t="0" r="635" b="1905"/>
            <wp:docPr id="14" name="Picture 14" descr="平台仲裁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平台仲裁界面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280" cy="320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BBF8" w14:textId="77777777" w:rsidR="004A00C5" w:rsidRDefault="009A18C6">
      <w:pPr>
        <w:keepLines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按案件、社区和状态筛选待仲裁纠纷，查看争议内容及冻结押金。同页提供案件裁决与执行确认界面，用于核对证据、填写裁决理由和确认资金处理结果。</w:t>
      </w:r>
    </w:p>
    <w:sectPr w:rsidR="004A00C5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4AD41" w14:textId="77777777" w:rsidR="009A18C6" w:rsidRDefault="009A18C6">
      <w:r>
        <w:separator/>
      </w:r>
    </w:p>
  </w:endnote>
  <w:endnote w:type="continuationSeparator" w:id="0">
    <w:p w14:paraId="41B77C4C" w14:textId="77777777" w:rsidR="009A18C6" w:rsidRDefault="009A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CCF36" w14:textId="77777777" w:rsidR="009A18C6" w:rsidRDefault="009A18C6">
      <w:pPr>
        <w:spacing w:after="0"/>
      </w:pPr>
      <w:r>
        <w:separator/>
      </w:r>
    </w:p>
  </w:footnote>
  <w:footnote w:type="continuationSeparator" w:id="0">
    <w:p w14:paraId="0925F4D9" w14:textId="77777777" w:rsidR="009A18C6" w:rsidRDefault="009A18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05735094">
    <w:abstractNumId w:val="1"/>
  </w:num>
  <w:num w:numId="2" w16cid:durableId="1777599564">
    <w:abstractNumId w:val="4"/>
  </w:num>
  <w:num w:numId="3" w16cid:durableId="1744982661">
    <w:abstractNumId w:val="5"/>
  </w:num>
  <w:num w:numId="4" w16cid:durableId="775448669">
    <w:abstractNumId w:val="2"/>
  </w:num>
  <w:num w:numId="5" w16cid:durableId="150996978">
    <w:abstractNumId w:val="0"/>
  </w:num>
  <w:num w:numId="6" w16cid:durableId="1710493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0C5"/>
    <w:rsid w:val="004A295F"/>
    <w:rsid w:val="008E5D80"/>
    <w:rsid w:val="009A18C6"/>
    <w:rsid w:val="00AA1D8D"/>
    <w:rsid w:val="00B47730"/>
    <w:rsid w:val="00CB0664"/>
    <w:rsid w:val="00FC693F"/>
    <w:rsid w:val="11173D72"/>
    <w:rsid w:val="5E59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1090FC"/>
  <w14:defaultImageDpi w14:val="300"/>
  <w15:docId w15:val="{1AB70B53-0445-444C-B03E-54A0832D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/>
    </w:pPr>
    <w:rPr>
      <w:rFonts w:ascii="Calibri" w:eastAsia="宋体" w:hAnsi="Calibri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TOC10">
    <w:name w:val="toc 1"/>
    <w:basedOn w:val="a1"/>
    <w:next w:val="a1"/>
    <w:autoRedefine/>
    <w:uiPriority w:val="39"/>
    <w:unhideWhenUsed/>
    <w:rsid w:val="004A295F"/>
  </w:style>
  <w:style w:type="paragraph" w:styleId="TOC2">
    <w:name w:val="toc 2"/>
    <w:basedOn w:val="a1"/>
    <w:next w:val="a1"/>
    <w:autoRedefine/>
    <w:uiPriority w:val="39"/>
    <w:unhideWhenUsed/>
    <w:rsid w:val="004A295F"/>
    <w:pPr>
      <w:ind w:leftChars="200" w:left="420"/>
    </w:pPr>
  </w:style>
  <w:style w:type="character" w:styleId="aff4">
    <w:name w:val="Hyperlink"/>
    <w:basedOn w:val="a2"/>
    <w:uiPriority w:val="99"/>
    <w:unhideWhenUsed/>
    <w:rsid w:val="004A29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麒元 陈</cp:lastModifiedBy>
  <cp:revision>2</cp:revision>
  <dcterms:created xsi:type="dcterms:W3CDTF">2013-12-23T23:15:00Z</dcterms:created>
  <dcterms:modified xsi:type="dcterms:W3CDTF">2026-10-13T08:19:00Z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eyJoZGlkIjoiMjYyZmZlM2RiNzNkODYzMmRmMzE4MjFlOTcxMTVjYTIiLCJ1c2VySWQiOiIyODA1Nzc4MjEifQ==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C5D8312EBA734411B7091F2FA8896B8B_12</vt:lpwstr>
  </property>
</Properties>
</file>