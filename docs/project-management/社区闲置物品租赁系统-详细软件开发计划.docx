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6D946" w14:textId="77777777" w:rsidR="00B45D83" w:rsidRDefault="00CF469A">
      <w:pPr>
        <w:pBdr>
          <w:bottom w:val="single" w:sz="8" w:space="1" w:color="000000"/>
        </w:pBdr>
        <w:spacing w:after="240"/>
        <w:jc w:val="center"/>
      </w:pPr>
      <w:r>
        <w:rPr>
          <w:rFonts w:eastAsia="黑体"/>
          <w:b/>
          <w:sz w:val="36"/>
        </w:rPr>
        <w:t>详细软件开发计划</w:t>
      </w:r>
    </w:p>
    <w:p w14:paraId="423A2813" w14:textId="77777777" w:rsidR="00B45D83" w:rsidRDefault="00CF469A">
      <w:pPr>
        <w:spacing w:after="40"/>
      </w:pPr>
      <w:r>
        <w:rPr>
          <w:b/>
        </w:rPr>
        <w:t>项目名称：</w:t>
      </w:r>
      <w:r>
        <w:t>社区闲置工具共享与租赁平台</w:t>
      </w:r>
    </w:p>
    <w:p w14:paraId="4C202BFB" w14:textId="77777777" w:rsidR="00B45D83" w:rsidRDefault="00CF469A">
      <w:pPr>
        <w:spacing w:after="40"/>
      </w:pPr>
      <w:r>
        <w:rPr>
          <w:b/>
        </w:rPr>
        <w:t>项目团队：</w:t>
      </w:r>
      <w:r>
        <w:t>陈麒元（项目经理）、宋嘉幸（系统分析员）、窦源泽（设计员）、常子衡（测试经理）、钟姝伶（配置经理）、林星（界面设计员）</w:t>
      </w:r>
    </w:p>
    <w:p w14:paraId="0944162D" w14:textId="77777777" w:rsidR="00B45D83" w:rsidRDefault="00CF469A">
      <w:pPr>
        <w:jc w:val="center"/>
      </w:pPr>
      <w:r>
        <w:rPr>
          <w:b/>
          <w:sz w:val="32"/>
        </w:rPr>
        <w:t>目</w:t>
      </w:r>
      <w:r>
        <w:rPr>
          <w:b/>
          <w:sz w:val="32"/>
        </w:rPr>
        <w:t xml:space="preserve">  </w:t>
      </w:r>
      <w:r>
        <w:rPr>
          <w:b/>
          <w:sz w:val="32"/>
        </w:rPr>
        <w:t>录</w:t>
      </w:r>
    </w:p>
    <w:p w14:paraId="67D7E458" w14:textId="306324EB" w:rsidR="00BF4EF1" w:rsidRDefault="00CF469A">
      <w:pPr>
        <w:pStyle w:val="TOC10"/>
        <w:tabs>
          <w:tab w:val="right" w:leader="dot" w:pos="882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801546" w:history="1">
        <w:r w:rsidR="00BF4EF1" w:rsidRPr="00D87AC2">
          <w:rPr>
            <w:rStyle w:val="aff4"/>
            <w:noProof/>
          </w:rPr>
          <w:t xml:space="preserve">1. </w:t>
        </w:r>
        <w:r w:rsidR="00BF4EF1" w:rsidRPr="00D87AC2">
          <w:rPr>
            <w:rStyle w:val="aff4"/>
            <w:noProof/>
          </w:rPr>
          <w:t>引言</w:t>
        </w:r>
        <w:r w:rsidR="00BF4EF1">
          <w:rPr>
            <w:rFonts w:hint="eastAsia"/>
            <w:noProof/>
            <w:webHidden/>
          </w:rPr>
          <w:tab/>
        </w:r>
        <w:r w:rsidR="00BF4EF1">
          <w:rPr>
            <w:rFonts w:hint="eastAsia"/>
            <w:noProof/>
            <w:webHidden/>
          </w:rPr>
          <w:fldChar w:fldCharType="begin"/>
        </w:r>
        <w:r w:rsidR="00BF4EF1">
          <w:rPr>
            <w:rFonts w:hint="eastAsia"/>
            <w:noProof/>
            <w:webHidden/>
          </w:rPr>
          <w:instrText xml:space="preserve"> </w:instrText>
        </w:r>
        <w:r w:rsidR="00BF4EF1">
          <w:rPr>
            <w:noProof/>
            <w:webHidden/>
          </w:rPr>
          <w:instrText>PAGEREF _Toc242801546 \h</w:instrText>
        </w:r>
        <w:r w:rsidR="00BF4EF1">
          <w:rPr>
            <w:rFonts w:hint="eastAsia"/>
            <w:noProof/>
            <w:webHidden/>
          </w:rPr>
          <w:instrText xml:space="preserve"> </w:instrText>
        </w:r>
        <w:r w:rsidR="00BF4EF1">
          <w:rPr>
            <w:rFonts w:hint="eastAsia"/>
            <w:noProof/>
            <w:webHidden/>
          </w:rPr>
        </w:r>
        <w:r w:rsidR="00BF4EF1">
          <w:rPr>
            <w:rFonts w:hint="eastAsia"/>
            <w:noProof/>
            <w:webHidden/>
          </w:rPr>
          <w:fldChar w:fldCharType="separate"/>
        </w:r>
        <w:r w:rsidR="00BF4EF1">
          <w:rPr>
            <w:noProof/>
            <w:webHidden/>
          </w:rPr>
          <w:t>2</w:t>
        </w:r>
        <w:r w:rsidR="00BF4EF1">
          <w:rPr>
            <w:rFonts w:hint="eastAsia"/>
            <w:noProof/>
            <w:webHidden/>
          </w:rPr>
          <w:fldChar w:fldCharType="end"/>
        </w:r>
      </w:hyperlink>
    </w:p>
    <w:p w14:paraId="605FF0EA" w14:textId="26491F26" w:rsidR="00BF4EF1" w:rsidRDefault="00BF4EF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47" w:history="1">
        <w:r w:rsidRPr="00D87AC2">
          <w:rPr>
            <w:rStyle w:val="aff4"/>
            <w:noProof/>
          </w:rPr>
          <w:t xml:space="preserve">1.1 </w:t>
        </w:r>
        <w:r w:rsidRPr="00D87AC2">
          <w:rPr>
            <w:rStyle w:val="aff4"/>
            <w:noProof/>
          </w:rPr>
          <w:t>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AA1EE4" w14:textId="5B88DBDD" w:rsidR="00BF4EF1" w:rsidRDefault="00BF4EF1">
      <w:pPr>
        <w:pStyle w:val="TOC10"/>
        <w:tabs>
          <w:tab w:val="right" w:leader="dot" w:pos="882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48" w:history="1">
        <w:r w:rsidRPr="00D87AC2">
          <w:rPr>
            <w:rStyle w:val="aff4"/>
            <w:noProof/>
          </w:rPr>
          <w:t xml:space="preserve">2. </w:t>
        </w:r>
        <w:r w:rsidRPr="00D87AC2">
          <w:rPr>
            <w:rStyle w:val="aff4"/>
            <w:noProof/>
          </w:rPr>
          <w:t>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700186" w14:textId="1F4993AA" w:rsidR="00BF4EF1" w:rsidRDefault="00BF4EF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49" w:history="1">
        <w:r w:rsidRPr="00D87AC2">
          <w:rPr>
            <w:rStyle w:val="aff4"/>
            <w:noProof/>
          </w:rPr>
          <w:t xml:space="preserve">2.1 </w:t>
        </w:r>
        <w:r w:rsidRPr="00D87AC2">
          <w:rPr>
            <w:rStyle w:val="aff4"/>
            <w:noProof/>
          </w:rPr>
          <w:t>项目的目的、规模和目标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F72C59" w14:textId="337761C1" w:rsidR="00BF4EF1" w:rsidRDefault="00BF4EF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50" w:history="1">
        <w:r w:rsidRPr="00D87AC2">
          <w:rPr>
            <w:rStyle w:val="aff4"/>
            <w:noProof/>
          </w:rPr>
          <w:t xml:space="preserve">2.2 </w:t>
        </w:r>
        <w:r w:rsidRPr="00D87AC2">
          <w:rPr>
            <w:rStyle w:val="aff4"/>
            <w:noProof/>
          </w:rPr>
          <w:t>假设与约束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6D34CB" w14:textId="12C3EC8E" w:rsidR="00BF4EF1" w:rsidRDefault="00BF4EF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51" w:history="1">
        <w:r w:rsidRPr="00D87AC2">
          <w:rPr>
            <w:rStyle w:val="aff4"/>
            <w:noProof/>
          </w:rPr>
          <w:t xml:space="preserve">2.3 </w:t>
        </w:r>
        <w:r w:rsidRPr="00D87AC2">
          <w:rPr>
            <w:rStyle w:val="aff4"/>
            <w:noProof/>
          </w:rPr>
          <w:t>项目的可交付工件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8EF6EE" w14:textId="770D0EBB" w:rsidR="00BF4EF1" w:rsidRDefault="00BF4EF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52" w:history="1">
        <w:r w:rsidRPr="00D87AC2">
          <w:rPr>
            <w:rStyle w:val="aff4"/>
            <w:noProof/>
          </w:rPr>
          <w:t xml:space="preserve">2.4 </w:t>
        </w:r>
        <w:r w:rsidRPr="00D87AC2">
          <w:rPr>
            <w:rStyle w:val="aff4"/>
            <w:noProof/>
          </w:rPr>
          <w:t>软件开发计划的演进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A40897" w14:textId="1DB87056" w:rsidR="00BF4EF1" w:rsidRDefault="00BF4EF1">
      <w:pPr>
        <w:pStyle w:val="TOC10"/>
        <w:tabs>
          <w:tab w:val="right" w:leader="dot" w:pos="882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53" w:history="1">
        <w:r w:rsidRPr="00D87AC2">
          <w:rPr>
            <w:rStyle w:val="aff4"/>
            <w:noProof/>
          </w:rPr>
          <w:t xml:space="preserve">3. </w:t>
        </w:r>
        <w:r w:rsidRPr="00D87AC2">
          <w:rPr>
            <w:rStyle w:val="aff4"/>
            <w:noProof/>
          </w:rPr>
          <w:t>项目组织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EA53B6" w14:textId="4FE47644" w:rsidR="00BF4EF1" w:rsidRDefault="00BF4EF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54" w:history="1">
        <w:r w:rsidRPr="00D87AC2">
          <w:rPr>
            <w:rStyle w:val="aff4"/>
            <w:noProof/>
          </w:rPr>
          <w:t xml:space="preserve">3.1 </w:t>
        </w:r>
        <w:r w:rsidRPr="00D87AC2">
          <w:rPr>
            <w:rStyle w:val="aff4"/>
            <w:noProof/>
          </w:rPr>
          <w:t>组织结构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9A3233" w14:textId="4E134750" w:rsidR="00BF4EF1" w:rsidRDefault="00BF4EF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55" w:history="1">
        <w:r w:rsidRPr="00D87AC2">
          <w:rPr>
            <w:rStyle w:val="aff4"/>
            <w:noProof/>
          </w:rPr>
          <w:t xml:space="preserve">3.2 </w:t>
        </w:r>
        <w:r w:rsidRPr="00D87AC2">
          <w:rPr>
            <w:rStyle w:val="aff4"/>
            <w:noProof/>
          </w:rPr>
          <w:t>外部接口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84BA80" w14:textId="2638F910" w:rsidR="00BF4EF1" w:rsidRDefault="00BF4EF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56" w:history="1">
        <w:r w:rsidRPr="00D87AC2">
          <w:rPr>
            <w:rStyle w:val="aff4"/>
            <w:noProof/>
          </w:rPr>
          <w:t xml:space="preserve">3.3 </w:t>
        </w:r>
        <w:r w:rsidRPr="00D87AC2">
          <w:rPr>
            <w:rStyle w:val="aff4"/>
            <w:noProof/>
          </w:rPr>
          <w:t>角色与职责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F39086" w14:textId="0B442BBC" w:rsidR="00BF4EF1" w:rsidRDefault="00BF4EF1">
      <w:pPr>
        <w:pStyle w:val="TOC10"/>
        <w:tabs>
          <w:tab w:val="right" w:leader="dot" w:pos="882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57" w:history="1">
        <w:r w:rsidRPr="00D87AC2">
          <w:rPr>
            <w:rStyle w:val="aff4"/>
            <w:noProof/>
          </w:rPr>
          <w:t xml:space="preserve">4. </w:t>
        </w:r>
        <w:r w:rsidRPr="00D87AC2">
          <w:rPr>
            <w:rStyle w:val="aff4"/>
            <w:noProof/>
          </w:rPr>
          <w:t>管理流程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FC3E38" w14:textId="4A14D29A" w:rsidR="00BF4EF1" w:rsidRDefault="00BF4EF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58" w:history="1">
        <w:r w:rsidRPr="00D87AC2">
          <w:rPr>
            <w:rStyle w:val="aff4"/>
            <w:noProof/>
          </w:rPr>
          <w:t xml:space="preserve">4.1 </w:t>
        </w:r>
        <w:r w:rsidRPr="00D87AC2">
          <w:rPr>
            <w:rStyle w:val="aff4"/>
            <w:noProof/>
          </w:rPr>
          <w:t>项目估计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EBC682" w14:textId="065E0DF3" w:rsidR="00BF4EF1" w:rsidRDefault="00BF4EF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59" w:history="1">
        <w:r w:rsidRPr="00D87AC2">
          <w:rPr>
            <w:rStyle w:val="aff4"/>
            <w:noProof/>
          </w:rPr>
          <w:t xml:space="preserve">4.2 </w:t>
        </w:r>
        <w:r w:rsidRPr="00D87AC2">
          <w:rPr>
            <w:rStyle w:val="aff4"/>
            <w:noProof/>
          </w:rPr>
          <w:t>项目计划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2B2CBD" w14:textId="6A5E6929" w:rsidR="00BF4EF1" w:rsidRDefault="00BF4EF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60" w:history="1">
        <w:r w:rsidRPr="00D87AC2">
          <w:rPr>
            <w:rStyle w:val="aff4"/>
            <w:noProof/>
          </w:rPr>
          <w:t xml:space="preserve">4.2.1 </w:t>
        </w:r>
        <w:r w:rsidRPr="00D87AC2">
          <w:rPr>
            <w:rStyle w:val="aff4"/>
            <w:noProof/>
          </w:rPr>
          <w:t>阶段计划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601B62" w14:textId="54655291" w:rsidR="00BF4EF1" w:rsidRDefault="00BF4EF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61" w:history="1">
        <w:r w:rsidRPr="00D87AC2">
          <w:rPr>
            <w:rStyle w:val="aff4"/>
            <w:noProof/>
          </w:rPr>
          <w:t xml:space="preserve">4.2.2 </w:t>
        </w:r>
        <w:r w:rsidRPr="00D87AC2">
          <w:rPr>
            <w:rStyle w:val="aff4"/>
            <w:noProof/>
          </w:rPr>
          <w:t>迭代目标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077ECD" w14:textId="5A212435" w:rsidR="00BF4EF1" w:rsidRDefault="00BF4EF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62" w:history="1">
        <w:r w:rsidRPr="00D87AC2">
          <w:rPr>
            <w:rStyle w:val="aff4"/>
            <w:noProof/>
          </w:rPr>
          <w:t xml:space="preserve">4.2.3 </w:t>
        </w:r>
        <w:r w:rsidRPr="00D87AC2">
          <w:rPr>
            <w:rStyle w:val="aff4"/>
            <w:noProof/>
          </w:rPr>
          <w:t>发布版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987696" w14:textId="20959F2B" w:rsidR="00BF4EF1" w:rsidRDefault="00BF4EF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63" w:history="1">
        <w:r w:rsidRPr="00D87AC2">
          <w:rPr>
            <w:rStyle w:val="aff4"/>
            <w:noProof/>
          </w:rPr>
          <w:t xml:space="preserve">4.2.4 </w:t>
        </w:r>
        <w:r w:rsidRPr="00D87AC2">
          <w:rPr>
            <w:rStyle w:val="aff4"/>
            <w:noProof/>
          </w:rPr>
          <w:t>项目时间表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0A127C" w14:textId="765CCD5F" w:rsidR="00BF4EF1" w:rsidRDefault="00BF4EF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64" w:history="1">
        <w:r w:rsidRPr="00D87AC2">
          <w:rPr>
            <w:rStyle w:val="aff4"/>
            <w:noProof/>
          </w:rPr>
          <w:t xml:space="preserve">4.3 </w:t>
        </w:r>
        <w:r w:rsidRPr="00D87AC2">
          <w:rPr>
            <w:rStyle w:val="aff4"/>
            <w:noProof/>
          </w:rPr>
          <w:t>迭代计划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740F84" w14:textId="617EDE01" w:rsidR="00BF4EF1" w:rsidRDefault="00BF4EF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65" w:history="1">
        <w:r w:rsidRPr="00D87AC2">
          <w:rPr>
            <w:rStyle w:val="aff4"/>
            <w:noProof/>
          </w:rPr>
          <w:t xml:space="preserve">4.4 </w:t>
        </w:r>
        <w:r w:rsidRPr="00D87AC2">
          <w:rPr>
            <w:rStyle w:val="aff4"/>
            <w:noProof/>
          </w:rPr>
          <w:t>项目监测与控制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840715" w14:textId="398B99CF" w:rsidR="00BF4EF1" w:rsidRDefault="00BF4EF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66" w:history="1">
        <w:r w:rsidRPr="00D87AC2">
          <w:rPr>
            <w:rStyle w:val="aff4"/>
            <w:noProof/>
          </w:rPr>
          <w:t xml:space="preserve">4.4.1 </w:t>
        </w:r>
        <w:r w:rsidRPr="00D87AC2">
          <w:rPr>
            <w:rStyle w:val="aff4"/>
            <w:noProof/>
          </w:rPr>
          <w:t>测量与度量计划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107916" w14:textId="5FBA370F" w:rsidR="00BF4EF1" w:rsidRDefault="00BF4EF1">
      <w:pPr>
        <w:pStyle w:val="TOC3"/>
        <w:tabs>
          <w:tab w:val="left" w:pos="3260"/>
          <w:tab w:val="right" w:leader="dot" w:pos="8828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67" w:history="1">
        <w:r w:rsidRPr="00D87AC2">
          <w:rPr>
            <w:rStyle w:val="aff4"/>
            <w:noProof/>
          </w:rPr>
          <w:t xml:space="preserve">4.4.2 </w:t>
        </w:r>
        <w:r w:rsidRPr="00D87AC2">
          <w:rPr>
            <w:rStyle w:val="aff4"/>
            <w:noProof/>
          </w:rPr>
          <w:t>进度控制计划</w:t>
        </w:r>
        <w:r w:rsidRPr="00D87AC2">
          <w:rPr>
            <w:rStyle w:val="aff4"/>
            <w:noProof/>
          </w:rPr>
          <w:t xml:space="preserve"> </w:t>
        </w:r>
        <w:r>
          <w:rPr>
            <w:rFonts w:asciiTheme="minorHAnsi" w:eastAsiaTheme="minorEastAsia" w:hAnsiTheme="minorHAnsi" w:hint="eastAsia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D87AC2">
          <w:rPr>
            <w:rStyle w:val="aff4"/>
            <w:noProof/>
            <w:lang w:eastAsia="zh-CN"/>
          </w:rPr>
          <w:t>同初始软件开发计划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020D44" w14:textId="5A3F8ADF" w:rsidR="00BF4EF1" w:rsidRDefault="00BF4EF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68" w:history="1">
        <w:r w:rsidRPr="00D87AC2">
          <w:rPr>
            <w:rStyle w:val="aff4"/>
            <w:noProof/>
          </w:rPr>
          <w:t xml:space="preserve">4.4.3 </w:t>
        </w:r>
        <w:r w:rsidRPr="00D87AC2">
          <w:rPr>
            <w:rStyle w:val="aff4"/>
            <w:noProof/>
          </w:rPr>
          <w:t>变更控制计划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C3E675" w14:textId="174083AF" w:rsidR="00BF4EF1" w:rsidRDefault="00BF4EF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69" w:history="1">
        <w:r w:rsidRPr="00D87AC2">
          <w:rPr>
            <w:rStyle w:val="aff4"/>
            <w:noProof/>
          </w:rPr>
          <w:t xml:space="preserve">4.4.4 </w:t>
        </w:r>
        <w:r w:rsidRPr="00D87AC2">
          <w:rPr>
            <w:rStyle w:val="aff4"/>
            <w:noProof/>
          </w:rPr>
          <w:t>质量控制计划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6D00F9" w14:textId="61457B4B" w:rsidR="00BF4EF1" w:rsidRDefault="00BF4EF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70" w:history="1">
        <w:r w:rsidRPr="00D87AC2">
          <w:rPr>
            <w:rStyle w:val="aff4"/>
            <w:noProof/>
          </w:rPr>
          <w:t xml:space="preserve">4.4.5 </w:t>
        </w:r>
        <w:r w:rsidRPr="00D87AC2">
          <w:rPr>
            <w:rStyle w:val="aff4"/>
            <w:noProof/>
          </w:rPr>
          <w:t>报告计划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CB54EF" w14:textId="7B4B7579" w:rsidR="00BF4EF1" w:rsidRDefault="00BF4EF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71" w:history="1">
        <w:r w:rsidRPr="00D87AC2">
          <w:rPr>
            <w:rStyle w:val="aff4"/>
            <w:noProof/>
          </w:rPr>
          <w:t xml:space="preserve">4.4.6 </w:t>
        </w:r>
        <w:r w:rsidRPr="00D87AC2">
          <w:rPr>
            <w:rStyle w:val="aff4"/>
            <w:noProof/>
          </w:rPr>
          <w:t>评测计划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860DB1" w14:textId="62EE8EFD" w:rsidR="00BF4EF1" w:rsidRDefault="00BF4EF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72" w:history="1">
        <w:r w:rsidRPr="00D87AC2">
          <w:rPr>
            <w:rStyle w:val="aff4"/>
            <w:noProof/>
          </w:rPr>
          <w:t xml:space="preserve">4.5 </w:t>
        </w:r>
        <w:r w:rsidRPr="00D87AC2">
          <w:rPr>
            <w:rStyle w:val="aff4"/>
            <w:noProof/>
          </w:rPr>
          <w:t>风险管理计划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C83A55" w14:textId="44AA012C" w:rsidR="00BF4EF1" w:rsidRDefault="00BF4EF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73" w:history="1">
        <w:r w:rsidRPr="00D87AC2">
          <w:rPr>
            <w:rStyle w:val="aff4"/>
            <w:noProof/>
          </w:rPr>
          <w:t xml:space="preserve">4.6 </w:t>
        </w:r>
        <w:r w:rsidRPr="00D87AC2">
          <w:rPr>
            <w:rStyle w:val="aff4"/>
            <w:noProof/>
          </w:rPr>
          <w:t>收尾计划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72B29B" w14:textId="7D2F1DDC" w:rsidR="00BF4EF1" w:rsidRDefault="00BF4EF1">
      <w:pPr>
        <w:pStyle w:val="TOC10"/>
        <w:tabs>
          <w:tab w:val="right" w:leader="dot" w:pos="882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74" w:history="1">
        <w:r w:rsidRPr="00D87AC2">
          <w:rPr>
            <w:rStyle w:val="aff4"/>
            <w:noProof/>
          </w:rPr>
          <w:t xml:space="preserve">5. </w:t>
        </w:r>
        <w:r w:rsidRPr="00D87AC2">
          <w:rPr>
            <w:rStyle w:val="aff4"/>
            <w:noProof/>
          </w:rPr>
          <w:t>技术流程计划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3ADB72" w14:textId="005518E6" w:rsidR="00BF4EF1" w:rsidRDefault="00BF4EF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75" w:history="1">
        <w:r w:rsidRPr="00D87AC2">
          <w:rPr>
            <w:rStyle w:val="aff4"/>
            <w:noProof/>
          </w:rPr>
          <w:t xml:space="preserve">5.1 </w:t>
        </w:r>
        <w:r w:rsidRPr="00D87AC2">
          <w:rPr>
            <w:rStyle w:val="aff4"/>
            <w:noProof/>
          </w:rPr>
          <w:t>开发方法与生命周期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017710" w14:textId="765A3B43" w:rsidR="00BF4EF1" w:rsidRDefault="00BF4EF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76" w:history="1">
        <w:r w:rsidRPr="00D87AC2">
          <w:rPr>
            <w:rStyle w:val="aff4"/>
            <w:noProof/>
          </w:rPr>
          <w:t xml:space="preserve">5.2 </w:t>
        </w:r>
        <w:r w:rsidRPr="00D87AC2">
          <w:rPr>
            <w:rStyle w:val="aff4"/>
            <w:noProof/>
          </w:rPr>
          <w:t>方法、工具和技术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4161B3" w14:textId="6B8F103F" w:rsidR="00BF4EF1" w:rsidRDefault="00BF4EF1">
      <w:pPr>
        <w:pStyle w:val="TOC10"/>
        <w:tabs>
          <w:tab w:val="right" w:leader="dot" w:pos="882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77" w:history="1">
        <w:r w:rsidRPr="00D87AC2">
          <w:rPr>
            <w:rStyle w:val="aff4"/>
            <w:noProof/>
          </w:rPr>
          <w:t xml:space="preserve">6. </w:t>
        </w:r>
        <w:r w:rsidRPr="00D87AC2">
          <w:rPr>
            <w:rStyle w:val="aff4"/>
            <w:noProof/>
          </w:rPr>
          <w:t>支持流程计划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4DF567" w14:textId="46410236" w:rsidR="00BF4EF1" w:rsidRDefault="00BF4EF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78" w:history="1">
        <w:r w:rsidRPr="00D87AC2">
          <w:rPr>
            <w:rStyle w:val="aff4"/>
            <w:noProof/>
          </w:rPr>
          <w:t xml:space="preserve">6.1 </w:t>
        </w:r>
        <w:r w:rsidRPr="00D87AC2">
          <w:rPr>
            <w:rStyle w:val="aff4"/>
            <w:noProof/>
          </w:rPr>
          <w:t>评审与确认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CC6768" w14:textId="311EAF08" w:rsidR="00BF4EF1" w:rsidRDefault="00BF4EF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01579" w:history="1">
        <w:r w:rsidRPr="00D87AC2">
          <w:rPr>
            <w:rStyle w:val="aff4"/>
            <w:noProof/>
          </w:rPr>
          <w:t xml:space="preserve">6.2 </w:t>
        </w:r>
        <w:r w:rsidRPr="00D87AC2">
          <w:rPr>
            <w:rStyle w:val="aff4"/>
            <w:noProof/>
          </w:rPr>
          <w:t>评估计划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_Toc242801579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9684A8" w14:textId="47A7C557" w:rsidR="00B45D83" w:rsidRDefault="00CF469A">
      <w:r>
        <w:fldChar w:fldCharType="end"/>
      </w:r>
    </w:p>
    <w:p w14:paraId="286BD256" w14:textId="77777777" w:rsidR="00B45D83" w:rsidRDefault="00B45D83"/>
    <w:p w14:paraId="4B70F4A6" w14:textId="77777777" w:rsidR="00B45D83" w:rsidRDefault="00CF469A">
      <w:pPr>
        <w:pStyle w:val="1"/>
      </w:pPr>
      <w:bookmarkStart w:id="0" w:name="_Toc242801546"/>
      <w:r>
        <w:t xml:space="preserve">1. </w:t>
      </w:r>
      <w:r>
        <w:t>引言</w:t>
      </w:r>
      <w:bookmarkEnd w:id="0"/>
    </w:p>
    <w:p w14:paraId="4766621D" w14:textId="77777777" w:rsidR="00B45D83" w:rsidRDefault="00CF469A">
      <w:pPr>
        <w:pStyle w:val="21"/>
      </w:pPr>
      <w:bookmarkStart w:id="1" w:name="_Toc242801547"/>
      <w:r>
        <w:t xml:space="preserve">1.1 </w:t>
      </w:r>
      <w:r>
        <w:t>目的</w:t>
      </w:r>
      <w:bookmarkEnd w:id="1"/>
    </w:p>
    <w:p w14:paraId="3DCEDC42" w14:textId="77777777" w:rsidR="00B45D83" w:rsidRDefault="00CF469A">
      <w:pPr>
        <w:ind w:firstLine="420"/>
      </w:pPr>
      <w:r>
        <w:t>本计划在初始计划基础上细化，用于指导项目精化、构建和产品化阶段的具体执行，明确详细</w:t>
      </w:r>
      <w:r>
        <w:t>WBS</w:t>
      </w:r>
      <w:r>
        <w:t>、任务工期、依赖、迭代目标、发布版、监测控制和评估安排。</w:t>
      </w:r>
    </w:p>
    <w:p w14:paraId="43E4B521" w14:textId="77777777" w:rsidR="00B45D83" w:rsidRDefault="00CF469A">
      <w:pPr>
        <w:pStyle w:val="1"/>
      </w:pPr>
      <w:bookmarkStart w:id="2" w:name="_Toc242801548"/>
      <w:r>
        <w:lastRenderedPageBreak/>
        <w:t xml:space="preserve">2. </w:t>
      </w:r>
      <w:r>
        <w:t>项目概述</w:t>
      </w:r>
      <w:bookmarkEnd w:id="2"/>
    </w:p>
    <w:p w14:paraId="38059512" w14:textId="77777777" w:rsidR="00B45D83" w:rsidRDefault="00CF469A">
      <w:pPr>
        <w:pStyle w:val="21"/>
      </w:pPr>
      <w:bookmarkStart w:id="3" w:name="_Toc242801549"/>
      <w:r>
        <w:t xml:space="preserve">2.1 </w:t>
      </w:r>
      <w:r>
        <w:t>项目的目的、规模和目标</w:t>
      </w:r>
      <w:bookmarkEnd w:id="3"/>
    </w:p>
    <w:p w14:paraId="4934A476" w14:textId="77777777" w:rsidR="00B45D83" w:rsidRDefault="00CF469A">
      <w:pPr>
        <w:ind w:firstLine="420"/>
      </w:pPr>
      <w:r>
        <w:t>同初始计划，目标不变，规模明确为</w:t>
      </w:r>
      <w:r>
        <w:rPr>
          <w:rFonts w:hint="eastAsia"/>
          <w:lang w:eastAsia="zh-CN"/>
        </w:rPr>
        <w:t>最小可运行产品</w:t>
      </w:r>
      <w:r>
        <w:t>。</w:t>
      </w:r>
    </w:p>
    <w:p w14:paraId="0396234E" w14:textId="77777777" w:rsidR="00B45D83" w:rsidRDefault="00CF469A">
      <w:pPr>
        <w:pStyle w:val="21"/>
      </w:pPr>
      <w:bookmarkStart w:id="4" w:name="_Toc242801550"/>
      <w:r>
        <w:t xml:space="preserve">2.2 </w:t>
      </w:r>
      <w:r>
        <w:t>假设与约束</w:t>
      </w:r>
      <w:bookmarkEnd w:id="4"/>
    </w:p>
    <w:p w14:paraId="31D5120C" w14:textId="77777777" w:rsidR="00B45D83" w:rsidRDefault="00CF469A">
      <w:pPr>
        <w:ind w:firstLine="420"/>
      </w:pPr>
      <w:r>
        <w:t>同初始计划。</w:t>
      </w:r>
    </w:p>
    <w:p w14:paraId="56221E5D" w14:textId="77777777" w:rsidR="00AE0CDF" w:rsidRDefault="004D72E0">
      <w:r>
        <w:rPr>
          <w:b/>
          <w:sz w:val="21"/>
        </w:rPr>
        <w:t>项目经理（陈麒元）</w:t>
      </w:r>
      <w:r>
        <w:rPr>
          <w:b/>
          <w:sz w:val="21"/>
        </w:rPr>
        <w:t>——</w:t>
      </w:r>
      <w:r>
        <w:rPr>
          <w:b/>
          <w:sz w:val="21"/>
        </w:rPr>
        <w:t>对项目整体负责，组织计划、评审、集成与对外交付，下设：</w:t>
      </w:r>
    </w:p>
    <w:p w14:paraId="75F3C4FA" w14:textId="77777777" w:rsidR="00AE0CDF" w:rsidRDefault="004D72E0">
      <w:r>
        <w:rPr>
          <w:sz w:val="21"/>
        </w:rPr>
        <w:t xml:space="preserve">  </w:t>
      </w:r>
      <w:r>
        <w:rPr>
          <w:sz w:val="21"/>
        </w:rPr>
        <w:t>系统分析员（宋嘉幸）：需求分析、用例建模、需求基线</w:t>
      </w:r>
    </w:p>
    <w:p w14:paraId="23D899F1" w14:textId="77777777" w:rsidR="00AE0CDF" w:rsidRDefault="004D72E0">
      <w:r>
        <w:rPr>
          <w:sz w:val="21"/>
        </w:rPr>
        <w:t xml:space="preserve">  </w:t>
      </w:r>
      <w:r>
        <w:rPr>
          <w:sz w:val="21"/>
        </w:rPr>
        <w:t>设计员（窦源泽）：架构、数据库、</w:t>
      </w:r>
      <w:r>
        <w:rPr>
          <w:sz w:val="21"/>
        </w:rPr>
        <w:t xml:space="preserve">API </w:t>
      </w:r>
      <w:r>
        <w:rPr>
          <w:sz w:val="21"/>
        </w:rPr>
        <w:t>设计及后端实现</w:t>
      </w:r>
    </w:p>
    <w:p w14:paraId="4796746A" w14:textId="77777777" w:rsidR="00AE0CDF" w:rsidRDefault="004D72E0">
      <w:r>
        <w:rPr>
          <w:sz w:val="21"/>
        </w:rPr>
        <w:t xml:space="preserve">  </w:t>
      </w:r>
      <w:r>
        <w:rPr>
          <w:sz w:val="21"/>
        </w:rPr>
        <w:t>界面设计员（林星）：界面原型、前端页面、用户手册</w:t>
      </w:r>
    </w:p>
    <w:p w14:paraId="71FCD362" w14:textId="77777777" w:rsidR="00AE0CDF" w:rsidRDefault="004D72E0">
      <w:r>
        <w:rPr>
          <w:sz w:val="21"/>
        </w:rPr>
        <w:t xml:space="preserve">  </w:t>
      </w:r>
      <w:r>
        <w:rPr>
          <w:sz w:val="21"/>
        </w:rPr>
        <w:t>测试经理（常子衡）：测试计划</w:t>
      </w:r>
      <w:r>
        <w:rPr>
          <w:sz w:val="21"/>
        </w:rPr>
        <w:t>/</w:t>
      </w:r>
      <w:r>
        <w:rPr>
          <w:sz w:val="21"/>
        </w:rPr>
        <w:t>设计</w:t>
      </w:r>
      <w:r>
        <w:rPr>
          <w:sz w:val="21"/>
        </w:rPr>
        <w:t>/</w:t>
      </w:r>
      <w:r>
        <w:rPr>
          <w:sz w:val="21"/>
        </w:rPr>
        <w:t>执行、缺陷跟踪</w:t>
      </w:r>
    </w:p>
    <w:p w14:paraId="0B463E61" w14:textId="77777777" w:rsidR="00AE0CDF" w:rsidRDefault="004D72E0">
      <w:r>
        <w:rPr>
          <w:sz w:val="21"/>
        </w:rPr>
        <w:t xml:space="preserve">  </w:t>
      </w:r>
      <w:r>
        <w:rPr>
          <w:sz w:val="21"/>
        </w:rPr>
        <w:t>配置经理（钟姝伶）：配置管理、分支策略、</w:t>
      </w:r>
      <w:r>
        <w:rPr>
          <w:sz w:val="21"/>
        </w:rPr>
        <w:t>CI</w:t>
      </w:r>
      <w:r>
        <w:rPr>
          <w:sz w:val="21"/>
        </w:rPr>
        <w:t>、基线、</w:t>
      </w:r>
      <w:r>
        <w:rPr>
          <w:sz w:val="21"/>
        </w:rPr>
        <w:t>Release</w:t>
      </w:r>
    </w:p>
    <w:p w14:paraId="20D3D8BF" w14:textId="77777777" w:rsidR="00AE0CDF" w:rsidRDefault="004D72E0">
      <w:r>
        <w:rPr>
          <w:sz w:val="21"/>
        </w:rPr>
        <w:t>协作关系：各角色每周例会向项目经理汇报；需求</w:t>
      </w:r>
      <w:r>
        <w:rPr>
          <w:sz w:val="21"/>
        </w:rPr>
        <w:t>→</w:t>
      </w:r>
      <w:r>
        <w:rPr>
          <w:sz w:val="21"/>
        </w:rPr>
        <w:t>设计</w:t>
      </w:r>
      <w:r>
        <w:rPr>
          <w:sz w:val="21"/>
        </w:rPr>
        <w:t>→</w:t>
      </w:r>
      <w:r>
        <w:rPr>
          <w:sz w:val="21"/>
        </w:rPr>
        <w:t>开发</w:t>
      </w:r>
      <w:r>
        <w:rPr>
          <w:sz w:val="21"/>
        </w:rPr>
        <w:t>→</w:t>
      </w:r>
      <w:r>
        <w:rPr>
          <w:sz w:val="21"/>
        </w:rPr>
        <w:t>测试</w:t>
      </w:r>
      <w:r>
        <w:rPr>
          <w:sz w:val="21"/>
        </w:rPr>
        <w:t>→</w:t>
      </w:r>
      <w:r>
        <w:rPr>
          <w:sz w:val="21"/>
        </w:rPr>
        <w:t>配置按</w:t>
      </w:r>
      <w:r>
        <w:rPr>
          <w:sz w:val="21"/>
        </w:rPr>
        <w:t xml:space="preserve"> RUP </w:t>
      </w:r>
      <w:r>
        <w:rPr>
          <w:sz w:val="21"/>
        </w:rPr>
        <w:t>阶段文档交接，</w:t>
      </w:r>
    </w:p>
    <w:p w14:paraId="7A2ED221" w14:textId="77777777" w:rsidR="00AE0CDF" w:rsidRDefault="004D72E0">
      <w:r>
        <w:rPr>
          <w:sz w:val="21"/>
        </w:rPr>
        <w:t>项目经理负责集成与评审组织，保证核心功能闭环可演示。</w:t>
      </w:r>
    </w:p>
    <w:p w14:paraId="71402569" w14:textId="77777777" w:rsidR="00AE0CDF" w:rsidRDefault="00AE0CDF"/>
    <w:p w14:paraId="44E81CDD" w14:textId="77777777" w:rsidR="00B45D83" w:rsidRDefault="00CF469A">
      <w:pPr>
        <w:pStyle w:val="21"/>
      </w:pPr>
      <w:bookmarkStart w:id="5" w:name="_Toc242801551"/>
      <w:r>
        <w:t xml:space="preserve">2.3 </w:t>
      </w:r>
      <w:r>
        <w:t>项目的可交付工件</w:t>
      </w:r>
      <w:bookmarkEnd w:id="5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B45D83" w14:paraId="4CD35E62" w14:textId="77777777">
        <w:trPr>
          <w:jc w:val="center"/>
        </w:trPr>
        <w:tc>
          <w:tcPr>
            <w:tcW w:w="2946" w:type="dxa"/>
            <w:shd w:val="clear" w:color="auto" w:fill="D9E2F3"/>
          </w:tcPr>
          <w:p w14:paraId="17A81D89" w14:textId="77777777" w:rsidR="00B45D83" w:rsidRDefault="00CF469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工件</w:t>
            </w:r>
          </w:p>
        </w:tc>
        <w:tc>
          <w:tcPr>
            <w:tcW w:w="2946" w:type="dxa"/>
            <w:shd w:val="clear" w:color="auto" w:fill="D9E2F3"/>
          </w:tcPr>
          <w:p w14:paraId="2781BCAE" w14:textId="77777777" w:rsidR="00B45D83" w:rsidRDefault="00CF469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负责人</w:t>
            </w:r>
          </w:p>
        </w:tc>
        <w:tc>
          <w:tcPr>
            <w:tcW w:w="2946" w:type="dxa"/>
            <w:shd w:val="clear" w:color="auto" w:fill="D9E2F3"/>
          </w:tcPr>
          <w:p w14:paraId="3730239F" w14:textId="77777777" w:rsidR="00B45D83" w:rsidRDefault="00CF469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目标日期</w:t>
            </w:r>
          </w:p>
        </w:tc>
      </w:tr>
      <w:tr w:rsidR="00B45D83" w14:paraId="107D92CD" w14:textId="77777777">
        <w:trPr>
          <w:jc w:val="center"/>
        </w:trPr>
        <w:tc>
          <w:tcPr>
            <w:tcW w:w="2946" w:type="dxa"/>
          </w:tcPr>
          <w:p w14:paraId="63D8A459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初始软件项目计划</w:t>
            </w:r>
          </w:p>
        </w:tc>
        <w:tc>
          <w:tcPr>
            <w:tcW w:w="2946" w:type="dxa"/>
          </w:tcPr>
          <w:p w14:paraId="0925E6DE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陈麒元</w:t>
            </w:r>
          </w:p>
        </w:tc>
        <w:tc>
          <w:tcPr>
            <w:tcW w:w="2946" w:type="dxa"/>
          </w:tcPr>
          <w:p w14:paraId="0E1681C8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周</w:t>
            </w:r>
          </w:p>
        </w:tc>
      </w:tr>
      <w:tr w:rsidR="00B45D83" w14:paraId="554A780F" w14:textId="77777777">
        <w:trPr>
          <w:jc w:val="center"/>
        </w:trPr>
        <w:tc>
          <w:tcPr>
            <w:tcW w:w="2946" w:type="dxa"/>
          </w:tcPr>
          <w:p w14:paraId="3C757E57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软件需求规范</w:t>
            </w:r>
          </w:p>
        </w:tc>
        <w:tc>
          <w:tcPr>
            <w:tcW w:w="2946" w:type="dxa"/>
          </w:tcPr>
          <w:p w14:paraId="027CAE78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宋嘉幸</w:t>
            </w:r>
          </w:p>
        </w:tc>
        <w:tc>
          <w:tcPr>
            <w:tcW w:w="2946" w:type="dxa"/>
          </w:tcPr>
          <w:p w14:paraId="043DE36D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周</w:t>
            </w:r>
          </w:p>
        </w:tc>
      </w:tr>
      <w:tr w:rsidR="00B45D83" w14:paraId="4514BB3E" w14:textId="77777777">
        <w:trPr>
          <w:jc w:val="center"/>
        </w:trPr>
        <w:tc>
          <w:tcPr>
            <w:tcW w:w="2946" w:type="dxa"/>
          </w:tcPr>
          <w:p w14:paraId="24ECAF68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用户界面原型</w:t>
            </w:r>
          </w:p>
        </w:tc>
        <w:tc>
          <w:tcPr>
            <w:tcW w:w="2946" w:type="dxa"/>
          </w:tcPr>
          <w:p w14:paraId="2711FCC7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林星</w:t>
            </w:r>
          </w:p>
        </w:tc>
        <w:tc>
          <w:tcPr>
            <w:tcW w:w="2946" w:type="dxa"/>
          </w:tcPr>
          <w:p w14:paraId="781B2985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周</w:t>
            </w:r>
          </w:p>
        </w:tc>
      </w:tr>
      <w:tr w:rsidR="00B45D83" w14:paraId="324B3DEE" w14:textId="77777777">
        <w:trPr>
          <w:jc w:val="center"/>
        </w:trPr>
        <w:tc>
          <w:tcPr>
            <w:tcW w:w="2946" w:type="dxa"/>
          </w:tcPr>
          <w:p w14:paraId="476010F7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详细软件项目计划</w:t>
            </w:r>
          </w:p>
        </w:tc>
        <w:tc>
          <w:tcPr>
            <w:tcW w:w="2946" w:type="dxa"/>
          </w:tcPr>
          <w:p w14:paraId="4B77AC98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陈麒元</w:t>
            </w:r>
          </w:p>
        </w:tc>
        <w:tc>
          <w:tcPr>
            <w:tcW w:w="2946" w:type="dxa"/>
          </w:tcPr>
          <w:p w14:paraId="49252D64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周</w:t>
            </w:r>
          </w:p>
        </w:tc>
      </w:tr>
      <w:tr w:rsidR="00B45D83" w14:paraId="0C55D980" w14:textId="77777777">
        <w:trPr>
          <w:jc w:val="center"/>
        </w:trPr>
        <w:tc>
          <w:tcPr>
            <w:tcW w:w="2946" w:type="dxa"/>
          </w:tcPr>
          <w:p w14:paraId="0B939CD2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设计文档</w:t>
            </w:r>
          </w:p>
        </w:tc>
        <w:tc>
          <w:tcPr>
            <w:tcW w:w="2946" w:type="dxa"/>
          </w:tcPr>
          <w:p w14:paraId="38F3D119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窦源泽</w:t>
            </w:r>
          </w:p>
        </w:tc>
        <w:tc>
          <w:tcPr>
            <w:tcW w:w="2946" w:type="dxa"/>
          </w:tcPr>
          <w:p w14:paraId="7CA97762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周</w:t>
            </w:r>
          </w:p>
        </w:tc>
      </w:tr>
      <w:tr w:rsidR="00B45D83" w14:paraId="598F8CA3" w14:textId="77777777">
        <w:trPr>
          <w:jc w:val="center"/>
        </w:trPr>
        <w:tc>
          <w:tcPr>
            <w:tcW w:w="2946" w:type="dxa"/>
          </w:tcPr>
          <w:p w14:paraId="5485B062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软件测试计划</w:t>
            </w:r>
          </w:p>
        </w:tc>
        <w:tc>
          <w:tcPr>
            <w:tcW w:w="2946" w:type="dxa"/>
          </w:tcPr>
          <w:p w14:paraId="27CC71E0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常子衡</w:t>
            </w:r>
          </w:p>
        </w:tc>
        <w:tc>
          <w:tcPr>
            <w:tcW w:w="2946" w:type="dxa"/>
          </w:tcPr>
          <w:p w14:paraId="693962C8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周</w:t>
            </w:r>
          </w:p>
        </w:tc>
      </w:tr>
      <w:tr w:rsidR="00B45D83" w14:paraId="4601A46C" w14:textId="77777777">
        <w:trPr>
          <w:jc w:val="center"/>
        </w:trPr>
        <w:tc>
          <w:tcPr>
            <w:tcW w:w="2946" w:type="dxa"/>
          </w:tcPr>
          <w:p w14:paraId="73133E53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配置管理计划</w:t>
            </w:r>
          </w:p>
        </w:tc>
        <w:tc>
          <w:tcPr>
            <w:tcW w:w="2946" w:type="dxa"/>
          </w:tcPr>
          <w:p w14:paraId="444AF2AF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钟姝伶</w:t>
            </w:r>
          </w:p>
        </w:tc>
        <w:tc>
          <w:tcPr>
            <w:tcW w:w="2946" w:type="dxa"/>
          </w:tcPr>
          <w:p w14:paraId="0A4CF939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周</w:t>
            </w:r>
          </w:p>
        </w:tc>
      </w:tr>
      <w:tr w:rsidR="00B45D83" w14:paraId="4269C560" w14:textId="77777777">
        <w:trPr>
          <w:jc w:val="center"/>
        </w:trPr>
        <w:tc>
          <w:tcPr>
            <w:tcW w:w="2946" w:type="dxa"/>
          </w:tcPr>
          <w:p w14:paraId="480D9D39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软件测试设计</w:t>
            </w:r>
          </w:p>
        </w:tc>
        <w:tc>
          <w:tcPr>
            <w:tcW w:w="2946" w:type="dxa"/>
          </w:tcPr>
          <w:p w14:paraId="4D557351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常子衡</w:t>
            </w:r>
          </w:p>
        </w:tc>
        <w:tc>
          <w:tcPr>
            <w:tcW w:w="2946" w:type="dxa"/>
          </w:tcPr>
          <w:p w14:paraId="6235BB92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周</w:t>
            </w:r>
          </w:p>
        </w:tc>
      </w:tr>
      <w:tr w:rsidR="00B45D83" w14:paraId="212646D0" w14:textId="77777777">
        <w:trPr>
          <w:jc w:val="center"/>
        </w:trPr>
        <w:tc>
          <w:tcPr>
            <w:tcW w:w="2946" w:type="dxa"/>
          </w:tcPr>
          <w:p w14:paraId="6EC5DEF2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交付产品</w:t>
            </w:r>
            <w:r>
              <w:rPr>
                <w:sz w:val="21"/>
              </w:rPr>
              <w:t>v1.0</w:t>
            </w:r>
          </w:p>
        </w:tc>
        <w:tc>
          <w:tcPr>
            <w:tcW w:w="2946" w:type="dxa"/>
          </w:tcPr>
          <w:p w14:paraId="3806D968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全组</w:t>
            </w:r>
          </w:p>
        </w:tc>
        <w:tc>
          <w:tcPr>
            <w:tcW w:w="2946" w:type="dxa"/>
          </w:tcPr>
          <w:p w14:paraId="79CF4F68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周</w:t>
            </w:r>
          </w:p>
        </w:tc>
      </w:tr>
      <w:tr w:rsidR="00B45D83" w14:paraId="1BD38324" w14:textId="77777777">
        <w:trPr>
          <w:jc w:val="center"/>
        </w:trPr>
        <w:tc>
          <w:tcPr>
            <w:tcW w:w="2946" w:type="dxa"/>
          </w:tcPr>
          <w:p w14:paraId="5477611E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测试报告</w:t>
            </w:r>
          </w:p>
        </w:tc>
        <w:tc>
          <w:tcPr>
            <w:tcW w:w="2946" w:type="dxa"/>
          </w:tcPr>
          <w:p w14:paraId="02D5A7A6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常子衡</w:t>
            </w:r>
          </w:p>
        </w:tc>
        <w:tc>
          <w:tcPr>
            <w:tcW w:w="2946" w:type="dxa"/>
          </w:tcPr>
          <w:p w14:paraId="598D466C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周</w:t>
            </w:r>
          </w:p>
        </w:tc>
      </w:tr>
      <w:tr w:rsidR="00B45D83" w14:paraId="406CCADE" w14:textId="77777777">
        <w:trPr>
          <w:jc w:val="center"/>
        </w:trPr>
        <w:tc>
          <w:tcPr>
            <w:tcW w:w="2946" w:type="dxa"/>
          </w:tcPr>
          <w:p w14:paraId="1C5AC7C2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lastRenderedPageBreak/>
              <w:t>用户手册</w:t>
            </w:r>
          </w:p>
        </w:tc>
        <w:tc>
          <w:tcPr>
            <w:tcW w:w="2946" w:type="dxa"/>
          </w:tcPr>
          <w:p w14:paraId="61AE227C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林星</w:t>
            </w:r>
          </w:p>
        </w:tc>
        <w:tc>
          <w:tcPr>
            <w:tcW w:w="2946" w:type="dxa"/>
          </w:tcPr>
          <w:p w14:paraId="706DD40C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周</w:t>
            </w:r>
          </w:p>
        </w:tc>
      </w:tr>
      <w:tr w:rsidR="00B45D83" w14:paraId="66A0E47E" w14:textId="77777777">
        <w:trPr>
          <w:jc w:val="center"/>
        </w:trPr>
        <w:tc>
          <w:tcPr>
            <w:tcW w:w="2946" w:type="dxa"/>
          </w:tcPr>
          <w:p w14:paraId="28AF7FE4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配置库</w:t>
            </w:r>
          </w:p>
        </w:tc>
        <w:tc>
          <w:tcPr>
            <w:tcW w:w="2946" w:type="dxa"/>
          </w:tcPr>
          <w:p w14:paraId="6FCA0E1D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钟姝伶</w:t>
            </w:r>
          </w:p>
        </w:tc>
        <w:tc>
          <w:tcPr>
            <w:tcW w:w="2946" w:type="dxa"/>
          </w:tcPr>
          <w:p w14:paraId="358C68E5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周</w:t>
            </w:r>
          </w:p>
        </w:tc>
      </w:tr>
      <w:tr w:rsidR="00B45D83" w14:paraId="4A9FBAA5" w14:textId="77777777">
        <w:trPr>
          <w:jc w:val="center"/>
        </w:trPr>
        <w:tc>
          <w:tcPr>
            <w:tcW w:w="2946" w:type="dxa"/>
          </w:tcPr>
          <w:p w14:paraId="456AA4AB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答辩</w:t>
            </w:r>
            <w:r>
              <w:rPr>
                <w:sz w:val="21"/>
              </w:rPr>
              <w:t>PPT</w:t>
            </w:r>
          </w:p>
        </w:tc>
        <w:tc>
          <w:tcPr>
            <w:tcW w:w="2946" w:type="dxa"/>
          </w:tcPr>
          <w:p w14:paraId="273C075E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陈麒元</w:t>
            </w:r>
          </w:p>
        </w:tc>
        <w:tc>
          <w:tcPr>
            <w:tcW w:w="2946" w:type="dxa"/>
          </w:tcPr>
          <w:p w14:paraId="44F3736B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10</w:t>
            </w:r>
            <w:r>
              <w:rPr>
                <w:sz w:val="21"/>
              </w:rPr>
              <w:t>周</w:t>
            </w:r>
          </w:p>
        </w:tc>
      </w:tr>
    </w:tbl>
    <w:p w14:paraId="6CC81F8F" w14:textId="77777777" w:rsidR="00B45D83" w:rsidRDefault="00B45D83">
      <w:pPr>
        <w:spacing w:after="0"/>
      </w:pPr>
    </w:p>
    <w:p w14:paraId="546FA610" w14:textId="77777777" w:rsidR="00B45D83" w:rsidRDefault="00CF469A">
      <w:pPr>
        <w:pStyle w:val="21"/>
      </w:pPr>
      <w:bookmarkStart w:id="6" w:name="_Toc242801552"/>
      <w:r>
        <w:t xml:space="preserve">2.4 </w:t>
      </w:r>
      <w:r>
        <w:t>软件开发计划的演进</w:t>
      </w:r>
      <w:bookmarkEnd w:id="6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B45D83" w14:paraId="0E7A6E22" w14:textId="77777777">
        <w:trPr>
          <w:jc w:val="center"/>
        </w:trPr>
        <w:tc>
          <w:tcPr>
            <w:tcW w:w="2946" w:type="dxa"/>
            <w:shd w:val="clear" w:color="auto" w:fill="D9E2F3"/>
          </w:tcPr>
          <w:p w14:paraId="5A428A0E" w14:textId="77777777" w:rsidR="00B45D83" w:rsidRDefault="00CF469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2946" w:type="dxa"/>
            <w:shd w:val="clear" w:color="auto" w:fill="D9E2F3"/>
          </w:tcPr>
          <w:p w14:paraId="45B7178C" w14:textId="77777777" w:rsidR="00B45D83" w:rsidRDefault="00CF469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时间</w:t>
            </w:r>
          </w:p>
        </w:tc>
        <w:tc>
          <w:tcPr>
            <w:tcW w:w="2946" w:type="dxa"/>
            <w:shd w:val="clear" w:color="auto" w:fill="D9E2F3"/>
          </w:tcPr>
          <w:p w14:paraId="1C0F353F" w14:textId="77777777" w:rsidR="00B45D83" w:rsidRDefault="00CF469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B45D83" w14:paraId="4AABE8CC" w14:textId="77777777">
        <w:trPr>
          <w:jc w:val="center"/>
        </w:trPr>
        <w:tc>
          <w:tcPr>
            <w:tcW w:w="2946" w:type="dxa"/>
          </w:tcPr>
          <w:p w14:paraId="09DFC354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 xml:space="preserve">V1.0 </w:t>
            </w:r>
            <w:r>
              <w:rPr>
                <w:sz w:val="21"/>
              </w:rPr>
              <w:t>初始</w:t>
            </w:r>
          </w:p>
        </w:tc>
        <w:tc>
          <w:tcPr>
            <w:tcW w:w="2946" w:type="dxa"/>
          </w:tcPr>
          <w:p w14:paraId="68553119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周</w:t>
            </w:r>
          </w:p>
        </w:tc>
        <w:tc>
          <w:tcPr>
            <w:tcW w:w="2946" w:type="dxa"/>
          </w:tcPr>
          <w:p w14:paraId="27498624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概要</w:t>
            </w:r>
            <w:r>
              <w:rPr>
                <w:sz w:val="21"/>
              </w:rPr>
              <w:t>+</w:t>
            </w:r>
            <w:r>
              <w:rPr>
                <w:sz w:val="21"/>
              </w:rPr>
              <w:t>近期详细</w:t>
            </w:r>
          </w:p>
        </w:tc>
      </w:tr>
      <w:tr w:rsidR="00B45D83" w14:paraId="71550241" w14:textId="77777777">
        <w:trPr>
          <w:jc w:val="center"/>
        </w:trPr>
        <w:tc>
          <w:tcPr>
            <w:tcW w:w="2946" w:type="dxa"/>
          </w:tcPr>
          <w:p w14:paraId="400EAC28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 xml:space="preserve">V2.0 </w:t>
            </w:r>
            <w:r>
              <w:rPr>
                <w:sz w:val="21"/>
              </w:rPr>
              <w:t>详细</w:t>
            </w:r>
          </w:p>
        </w:tc>
        <w:tc>
          <w:tcPr>
            <w:tcW w:w="2946" w:type="dxa"/>
          </w:tcPr>
          <w:p w14:paraId="0DEF5067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周</w:t>
            </w:r>
          </w:p>
        </w:tc>
        <w:tc>
          <w:tcPr>
            <w:tcW w:w="2946" w:type="dxa"/>
          </w:tcPr>
          <w:p w14:paraId="30EC390A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需求确认后详细整体计划</w:t>
            </w:r>
          </w:p>
        </w:tc>
      </w:tr>
      <w:tr w:rsidR="00B45D83" w14:paraId="79151739" w14:textId="77777777">
        <w:trPr>
          <w:jc w:val="center"/>
        </w:trPr>
        <w:tc>
          <w:tcPr>
            <w:tcW w:w="2946" w:type="dxa"/>
          </w:tcPr>
          <w:p w14:paraId="65447EB5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 xml:space="preserve">V2.1 </w:t>
            </w:r>
            <w:r>
              <w:rPr>
                <w:sz w:val="21"/>
              </w:rPr>
              <w:t>变更</w:t>
            </w:r>
          </w:p>
        </w:tc>
        <w:tc>
          <w:tcPr>
            <w:tcW w:w="2946" w:type="dxa"/>
          </w:tcPr>
          <w:p w14:paraId="0FBDD2C7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偏移时</w:t>
            </w:r>
          </w:p>
        </w:tc>
        <w:tc>
          <w:tcPr>
            <w:tcW w:w="2946" w:type="dxa"/>
          </w:tcPr>
          <w:p w14:paraId="004BDACA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定期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不定期调整</w:t>
            </w:r>
          </w:p>
        </w:tc>
      </w:tr>
    </w:tbl>
    <w:p w14:paraId="3928ED7B" w14:textId="77777777" w:rsidR="00B45D83" w:rsidRDefault="00B45D83">
      <w:pPr>
        <w:spacing w:after="0"/>
      </w:pPr>
    </w:p>
    <w:p w14:paraId="722B4EA3" w14:textId="77777777" w:rsidR="00B45D83" w:rsidRDefault="00CF469A">
      <w:pPr>
        <w:pStyle w:val="1"/>
      </w:pPr>
      <w:bookmarkStart w:id="7" w:name="_Toc242801553"/>
      <w:r>
        <w:t xml:space="preserve">3. </w:t>
      </w:r>
      <w:r>
        <w:t>项目组织</w:t>
      </w:r>
      <w:bookmarkEnd w:id="7"/>
    </w:p>
    <w:p w14:paraId="0274C3F2" w14:textId="77777777" w:rsidR="00B45D83" w:rsidRDefault="00CF469A">
      <w:pPr>
        <w:pStyle w:val="21"/>
      </w:pPr>
      <w:bookmarkStart w:id="8" w:name="_Toc242801554"/>
      <w:r>
        <w:t xml:space="preserve">3.1 </w:t>
      </w:r>
      <w:r>
        <w:t>组织结构</w:t>
      </w:r>
      <w:bookmarkEnd w:id="8"/>
    </w:p>
    <w:p w14:paraId="548DD0C9" w14:textId="77777777" w:rsidR="00B45D83" w:rsidRDefault="00CF469A">
      <w:pPr>
        <w:ind w:firstLine="420"/>
      </w:pPr>
      <w:r>
        <w:t>同初始计划。</w:t>
      </w:r>
    </w:p>
    <w:p w14:paraId="5F8F9FDD" w14:textId="77777777" w:rsidR="00B45D83" w:rsidRDefault="00CF469A">
      <w:pPr>
        <w:pStyle w:val="21"/>
      </w:pPr>
      <w:bookmarkStart w:id="9" w:name="_Toc242801555"/>
      <w:r>
        <w:t xml:space="preserve">3.2 </w:t>
      </w:r>
      <w:r>
        <w:t>外部接口</w:t>
      </w:r>
      <w:bookmarkEnd w:id="9"/>
    </w:p>
    <w:p w14:paraId="23F4C0E5" w14:textId="77777777" w:rsidR="00B45D83" w:rsidRDefault="00CF469A">
      <w:pPr>
        <w:ind w:firstLine="420"/>
      </w:pPr>
      <w:r>
        <w:t>同初始计划。</w:t>
      </w:r>
    </w:p>
    <w:p w14:paraId="7F98E256" w14:textId="77777777" w:rsidR="00B45D83" w:rsidRDefault="00CF469A">
      <w:pPr>
        <w:pStyle w:val="21"/>
      </w:pPr>
      <w:bookmarkStart w:id="10" w:name="_Toc242801556"/>
      <w:r>
        <w:t xml:space="preserve">3.3 </w:t>
      </w:r>
      <w:r>
        <w:t>角色与职责</w:t>
      </w:r>
      <w:bookmarkEnd w:id="10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68"/>
        <w:gridCol w:w="1768"/>
        <w:gridCol w:w="1768"/>
        <w:gridCol w:w="1768"/>
        <w:gridCol w:w="1768"/>
      </w:tblGrid>
      <w:tr w:rsidR="00AE0CDF" w14:paraId="0047ECA2" w14:textId="77777777">
        <w:tc>
          <w:tcPr>
            <w:tcW w:w="1768" w:type="dxa"/>
          </w:tcPr>
          <w:p w14:paraId="272FF295" w14:textId="77777777" w:rsidR="00AE0CDF" w:rsidRDefault="004D72E0">
            <w:r>
              <w:rPr>
                <w:b/>
                <w:sz w:val="18"/>
              </w:rPr>
              <w:t>角色</w:t>
            </w:r>
          </w:p>
        </w:tc>
        <w:tc>
          <w:tcPr>
            <w:tcW w:w="1768" w:type="dxa"/>
          </w:tcPr>
          <w:p w14:paraId="757A02FC" w14:textId="77777777" w:rsidR="00AE0CDF" w:rsidRDefault="004D72E0">
            <w:r>
              <w:rPr>
                <w:b/>
                <w:sz w:val="18"/>
              </w:rPr>
              <w:t>负责人</w:t>
            </w:r>
          </w:p>
        </w:tc>
        <w:tc>
          <w:tcPr>
            <w:tcW w:w="1768" w:type="dxa"/>
          </w:tcPr>
          <w:p w14:paraId="64D17AFA" w14:textId="77777777" w:rsidR="00AE0CDF" w:rsidRDefault="004D72E0">
            <w:r>
              <w:rPr>
                <w:b/>
                <w:sz w:val="18"/>
              </w:rPr>
              <w:t>主要职责</w:t>
            </w:r>
          </w:p>
        </w:tc>
        <w:tc>
          <w:tcPr>
            <w:tcW w:w="1768" w:type="dxa"/>
          </w:tcPr>
          <w:p w14:paraId="5367A55B" w14:textId="77777777" w:rsidR="00AE0CDF" w:rsidRDefault="004D72E0">
            <w:r>
              <w:rPr>
                <w:b/>
                <w:sz w:val="18"/>
              </w:rPr>
              <w:t>主要交付物</w:t>
            </w:r>
          </w:p>
        </w:tc>
        <w:tc>
          <w:tcPr>
            <w:tcW w:w="1768" w:type="dxa"/>
          </w:tcPr>
          <w:p w14:paraId="4A3F7A69" w14:textId="77777777" w:rsidR="00AE0CDF" w:rsidRDefault="004D72E0">
            <w:r>
              <w:rPr>
                <w:b/>
                <w:sz w:val="18"/>
              </w:rPr>
              <w:t>权值</w:t>
            </w:r>
          </w:p>
        </w:tc>
      </w:tr>
      <w:tr w:rsidR="00AE0CDF" w14:paraId="3D84205D" w14:textId="77777777">
        <w:tc>
          <w:tcPr>
            <w:tcW w:w="1768" w:type="dxa"/>
          </w:tcPr>
          <w:p w14:paraId="624DB833" w14:textId="77777777" w:rsidR="00AE0CDF" w:rsidRDefault="004D72E0">
            <w:r>
              <w:rPr>
                <w:sz w:val="18"/>
              </w:rPr>
              <w:t>项目经理</w:t>
            </w:r>
          </w:p>
        </w:tc>
        <w:tc>
          <w:tcPr>
            <w:tcW w:w="1768" w:type="dxa"/>
          </w:tcPr>
          <w:p w14:paraId="5AA062F4" w14:textId="77777777" w:rsidR="00AE0CDF" w:rsidRDefault="004D72E0">
            <w:r>
              <w:rPr>
                <w:sz w:val="18"/>
              </w:rPr>
              <w:t>陈麒元</w:t>
            </w:r>
          </w:p>
        </w:tc>
        <w:tc>
          <w:tcPr>
            <w:tcW w:w="1768" w:type="dxa"/>
          </w:tcPr>
          <w:p w14:paraId="56011E7B" w14:textId="77777777" w:rsidR="00AE0CDF" w:rsidRDefault="004D72E0">
            <w:r>
              <w:rPr>
                <w:sz w:val="18"/>
              </w:rPr>
              <w:t>计划、排期、进度跟踪、风险管理、</w:t>
            </w:r>
            <w:r>
              <w:rPr>
                <w:sz w:val="18"/>
              </w:rPr>
              <w:t xml:space="preserve">PR </w:t>
            </w:r>
            <w:r>
              <w:rPr>
                <w:sz w:val="18"/>
              </w:rPr>
              <w:t>审核、集成与答辩统筹</w:t>
            </w:r>
          </w:p>
        </w:tc>
        <w:tc>
          <w:tcPr>
            <w:tcW w:w="1768" w:type="dxa"/>
          </w:tcPr>
          <w:p w14:paraId="03FB277C" w14:textId="77777777" w:rsidR="00AE0CDF" w:rsidRDefault="004D72E0">
            <w:r>
              <w:rPr>
                <w:sz w:val="18"/>
              </w:rPr>
              <w:t>初始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详细软件项目计划、会议纪要、风险清单、答辩</w:t>
            </w:r>
            <w:r>
              <w:rPr>
                <w:sz w:val="18"/>
              </w:rPr>
              <w:t xml:space="preserve"> PPT</w:t>
            </w:r>
          </w:p>
        </w:tc>
        <w:tc>
          <w:tcPr>
            <w:tcW w:w="1768" w:type="dxa"/>
          </w:tcPr>
          <w:p w14:paraId="55266882" w14:textId="77777777" w:rsidR="00AE0CDF" w:rsidRDefault="004D72E0">
            <w:r>
              <w:rPr>
                <w:sz w:val="18"/>
              </w:rPr>
              <w:t>10</w:t>
            </w:r>
          </w:p>
        </w:tc>
      </w:tr>
      <w:tr w:rsidR="00AE0CDF" w14:paraId="52BDB5B3" w14:textId="77777777">
        <w:tc>
          <w:tcPr>
            <w:tcW w:w="1768" w:type="dxa"/>
          </w:tcPr>
          <w:p w14:paraId="10DA6129" w14:textId="77777777" w:rsidR="00AE0CDF" w:rsidRDefault="004D72E0">
            <w:r>
              <w:rPr>
                <w:sz w:val="18"/>
              </w:rPr>
              <w:t>系统分析员</w:t>
            </w:r>
          </w:p>
        </w:tc>
        <w:tc>
          <w:tcPr>
            <w:tcW w:w="1768" w:type="dxa"/>
          </w:tcPr>
          <w:p w14:paraId="24CE1F6A" w14:textId="77777777" w:rsidR="00AE0CDF" w:rsidRDefault="004D72E0">
            <w:r>
              <w:rPr>
                <w:sz w:val="18"/>
              </w:rPr>
              <w:t>宋嘉幸</w:t>
            </w:r>
          </w:p>
        </w:tc>
        <w:tc>
          <w:tcPr>
            <w:tcW w:w="1768" w:type="dxa"/>
          </w:tcPr>
          <w:p w14:paraId="1297DDDB" w14:textId="77777777" w:rsidR="00AE0CDF" w:rsidRDefault="004D72E0">
            <w:r>
              <w:rPr>
                <w:sz w:val="18"/>
              </w:rPr>
              <w:t>需求调研、用例建模、补充规约、需求基线管理、拆解</w:t>
            </w:r>
            <w:r>
              <w:rPr>
                <w:sz w:val="18"/>
              </w:rPr>
              <w:t xml:space="preserve"> REQ Issue</w:t>
            </w:r>
          </w:p>
        </w:tc>
        <w:tc>
          <w:tcPr>
            <w:tcW w:w="1768" w:type="dxa"/>
          </w:tcPr>
          <w:p w14:paraId="6726E4CF" w14:textId="77777777" w:rsidR="00AE0CDF" w:rsidRDefault="004D72E0">
            <w:r>
              <w:rPr>
                <w:sz w:val="18"/>
              </w:rPr>
              <w:t>软件需求规范、用例图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用例规约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补充规约</w:t>
            </w:r>
          </w:p>
        </w:tc>
        <w:tc>
          <w:tcPr>
            <w:tcW w:w="1768" w:type="dxa"/>
          </w:tcPr>
          <w:p w14:paraId="5A24D9A0" w14:textId="77777777" w:rsidR="00AE0CDF" w:rsidRDefault="004D72E0">
            <w:r>
              <w:rPr>
                <w:sz w:val="18"/>
              </w:rPr>
              <w:t>8</w:t>
            </w:r>
          </w:p>
        </w:tc>
      </w:tr>
      <w:tr w:rsidR="00AE0CDF" w14:paraId="0E48A669" w14:textId="77777777">
        <w:tc>
          <w:tcPr>
            <w:tcW w:w="1768" w:type="dxa"/>
          </w:tcPr>
          <w:p w14:paraId="52F0876B" w14:textId="77777777" w:rsidR="00AE0CDF" w:rsidRDefault="004D72E0">
            <w:r>
              <w:rPr>
                <w:sz w:val="18"/>
              </w:rPr>
              <w:t>设计员</w:t>
            </w:r>
          </w:p>
        </w:tc>
        <w:tc>
          <w:tcPr>
            <w:tcW w:w="1768" w:type="dxa"/>
          </w:tcPr>
          <w:p w14:paraId="7087E338" w14:textId="77777777" w:rsidR="00AE0CDF" w:rsidRDefault="004D72E0">
            <w:r>
              <w:rPr>
                <w:sz w:val="18"/>
              </w:rPr>
              <w:t>窦源泽</w:t>
            </w:r>
          </w:p>
        </w:tc>
        <w:tc>
          <w:tcPr>
            <w:tcW w:w="1768" w:type="dxa"/>
          </w:tcPr>
          <w:p w14:paraId="2824C2E5" w14:textId="77777777" w:rsidR="00AE0CDF" w:rsidRDefault="004D72E0">
            <w:r>
              <w:rPr>
                <w:sz w:val="18"/>
              </w:rPr>
              <w:t>架构设计、数据库设计、</w:t>
            </w: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设计、</w:t>
            </w:r>
            <w:r>
              <w:rPr>
                <w:sz w:val="18"/>
              </w:rPr>
              <w:lastRenderedPageBreak/>
              <w:t>后端核心实现、设计文档</w:t>
            </w:r>
          </w:p>
        </w:tc>
        <w:tc>
          <w:tcPr>
            <w:tcW w:w="1768" w:type="dxa"/>
          </w:tcPr>
          <w:p w14:paraId="2555A63B" w14:textId="77777777" w:rsidR="00AE0CDF" w:rsidRDefault="004D72E0">
            <w:r>
              <w:rPr>
                <w:sz w:val="18"/>
              </w:rPr>
              <w:lastRenderedPageBreak/>
              <w:t>设计文档、</w:t>
            </w:r>
            <w:r>
              <w:rPr>
                <w:sz w:val="18"/>
              </w:rPr>
              <w:t xml:space="preserve">ER </w:t>
            </w: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/API </w:t>
            </w:r>
            <w:r>
              <w:rPr>
                <w:sz w:val="18"/>
              </w:rPr>
              <w:t>文档、后端代</w:t>
            </w:r>
            <w:r>
              <w:rPr>
                <w:sz w:val="18"/>
              </w:rPr>
              <w:lastRenderedPageBreak/>
              <w:t>码、</w:t>
            </w:r>
            <w:r>
              <w:rPr>
                <w:sz w:val="18"/>
              </w:rPr>
              <w:t>db/init.sql</w:t>
            </w:r>
          </w:p>
        </w:tc>
        <w:tc>
          <w:tcPr>
            <w:tcW w:w="1768" w:type="dxa"/>
          </w:tcPr>
          <w:p w14:paraId="61D6F382" w14:textId="77777777" w:rsidR="00AE0CDF" w:rsidRDefault="004D72E0">
            <w:r>
              <w:rPr>
                <w:sz w:val="18"/>
              </w:rPr>
              <w:lastRenderedPageBreak/>
              <w:t>8</w:t>
            </w:r>
          </w:p>
        </w:tc>
      </w:tr>
      <w:tr w:rsidR="00AE0CDF" w14:paraId="09BCAB39" w14:textId="77777777">
        <w:tc>
          <w:tcPr>
            <w:tcW w:w="1768" w:type="dxa"/>
          </w:tcPr>
          <w:p w14:paraId="1424B801" w14:textId="77777777" w:rsidR="00AE0CDF" w:rsidRDefault="004D72E0">
            <w:r>
              <w:rPr>
                <w:sz w:val="18"/>
              </w:rPr>
              <w:t>测试经理</w:t>
            </w:r>
          </w:p>
        </w:tc>
        <w:tc>
          <w:tcPr>
            <w:tcW w:w="1768" w:type="dxa"/>
          </w:tcPr>
          <w:p w14:paraId="5FB3B822" w14:textId="77777777" w:rsidR="00AE0CDF" w:rsidRDefault="004D72E0">
            <w:r>
              <w:rPr>
                <w:sz w:val="18"/>
              </w:rPr>
              <w:t>常子衡</w:t>
            </w:r>
          </w:p>
        </w:tc>
        <w:tc>
          <w:tcPr>
            <w:tcW w:w="1768" w:type="dxa"/>
          </w:tcPr>
          <w:p w14:paraId="0CABCBEB" w14:textId="77777777" w:rsidR="00AE0CDF" w:rsidRDefault="004D72E0">
            <w:r>
              <w:rPr>
                <w:sz w:val="18"/>
              </w:rPr>
              <w:t>测试计划与设计、测试执行、缺陷跟踪、冒烟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回归测试、测试报告</w:t>
            </w:r>
          </w:p>
        </w:tc>
        <w:tc>
          <w:tcPr>
            <w:tcW w:w="1768" w:type="dxa"/>
          </w:tcPr>
          <w:p w14:paraId="35BAA880" w14:textId="77777777" w:rsidR="00AE0CDF" w:rsidRDefault="004D72E0">
            <w:r>
              <w:rPr>
                <w:sz w:val="18"/>
              </w:rPr>
              <w:t>软件测试计划、软件测试设计、测试报告、缺陷列表</w:t>
            </w:r>
          </w:p>
        </w:tc>
        <w:tc>
          <w:tcPr>
            <w:tcW w:w="1768" w:type="dxa"/>
          </w:tcPr>
          <w:p w14:paraId="54DEFDD5" w14:textId="77777777" w:rsidR="00AE0CDF" w:rsidRDefault="004D72E0">
            <w:r>
              <w:rPr>
                <w:sz w:val="18"/>
              </w:rPr>
              <w:t>8</w:t>
            </w:r>
          </w:p>
        </w:tc>
      </w:tr>
      <w:tr w:rsidR="00AE0CDF" w14:paraId="54A78589" w14:textId="77777777">
        <w:tc>
          <w:tcPr>
            <w:tcW w:w="1768" w:type="dxa"/>
          </w:tcPr>
          <w:p w14:paraId="26017131" w14:textId="77777777" w:rsidR="00AE0CDF" w:rsidRDefault="004D72E0">
            <w:r>
              <w:rPr>
                <w:sz w:val="18"/>
              </w:rPr>
              <w:t>配置经理</w:t>
            </w:r>
          </w:p>
        </w:tc>
        <w:tc>
          <w:tcPr>
            <w:tcW w:w="1768" w:type="dxa"/>
          </w:tcPr>
          <w:p w14:paraId="20602338" w14:textId="77777777" w:rsidR="00AE0CDF" w:rsidRDefault="004D72E0">
            <w:r>
              <w:rPr>
                <w:sz w:val="18"/>
              </w:rPr>
              <w:t>钟姝伶</w:t>
            </w:r>
          </w:p>
        </w:tc>
        <w:tc>
          <w:tcPr>
            <w:tcW w:w="1768" w:type="dxa"/>
          </w:tcPr>
          <w:p w14:paraId="2333DA96" w14:textId="77777777" w:rsidR="00AE0CDF" w:rsidRDefault="004D72E0">
            <w:r>
              <w:rPr>
                <w:sz w:val="18"/>
              </w:rPr>
              <w:t>配置管理计划、分支策略、</w:t>
            </w:r>
            <w:r>
              <w:rPr>
                <w:sz w:val="18"/>
              </w:rPr>
              <w:t>CI</w:t>
            </w:r>
            <w:r>
              <w:rPr>
                <w:sz w:val="18"/>
              </w:rPr>
              <w:t>、基线维护、</w:t>
            </w:r>
            <w:r>
              <w:rPr>
                <w:sz w:val="18"/>
              </w:rPr>
              <w:t>Release</w:t>
            </w:r>
            <w:r>
              <w:rPr>
                <w:sz w:val="18"/>
              </w:rPr>
              <w:t>、后端工具模块</w:t>
            </w:r>
          </w:p>
        </w:tc>
        <w:tc>
          <w:tcPr>
            <w:tcW w:w="1768" w:type="dxa"/>
          </w:tcPr>
          <w:p w14:paraId="17556BA9" w14:textId="77777777" w:rsidR="00AE0CDF" w:rsidRDefault="004D72E0">
            <w:r>
              <w:rPr>
                <w:sz w:val="18"/>
              </w:rPr>
              <w:t>配置管理计划、</w:t>
            </w:r>
            <w:r>
              <w:rPr>
                <w:sz w:val="18"/>
              </w:rPr>
              <w:t>ci.yml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docker-compose.yml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Release Notes</w:t>
            </w:r>
          </w:p>
        </w:tc>
        <w:tc>
          <w:tcPr>
            <w:tcW w:w="1768" w:type="dxa"/>
          </w:tcPr>
          <w:p w14:paraId="430FEA97" w14:textId="77777777" w:rsidR="00AE0CDF" w:rsidRDefault="004D72E0">
            <w:r>
              <w:rPr>
                <w:sz w:val="18"/>
              </w:rPr>
              <w:t>8</w:t>
            </w:r>
          </w:p>
        </w:tc>
      </w:tr>
      <w:tr w:rsidR="00AE0CDF" w14:paraId="618C47B9" w14:textId="77777777">
        <w:tc>
          <w:tcPr>
            <w:tcW w:w="1768" w:type="dxa"/>
          </w:tcPr>
          <w:p w14:paraId="39BABB13" w14:textId="77777777" w:rsidR="00AE0CDF" w:rsidRDefault="004D72E0">
            <w:r>
              <w:rPr>
                <w:sz w:val="18"/>
              </w:rPr>
              <w:t>界面设计员</w:t>
            </w:r>
          </w:p>
        </w:tc>
        <w:tc>
          <w:tcPr>
            <w:tcW w:w="1768" w:type="dxa"/>
          </w:tcPr>
          <w:p w14:paraId="4BA7ADBB" w14:textId="77777777" w:rsidR="00AE0CDF" w:rsidRDefault="004D72E0">
            <w:r>
              <w:rPr>
                <w:sz w:val="18"/>
              </w:rPr>
              <w:t>林星</w:t>
            </w:r>
          </w:p>
        </w:tc>
        <w:tc>
          <w:tcPr>
            <w:tcW w:w="1768" w:type="dxa"/>
          </w:tcPr>
          <w:p w14:paraId="7AC0B300" w14:textId="77777777" w:rsidR="00AE0CDF" w:rsidRDefault="004D72E0">
            <w:r>
              <w:rPr>
                <w:sz w:val="18"/>
              </w:rPr>
              <w:t>界面原型、</w:t>
            </w:r>
            <w:r>
              <w:rPr>
                <w:sz w:val="18"/>
              </w:rPr>
              <w:t xml:space="preserve">UI </w:t>
            </w:r>
            <w:r>
              <w:rPr>
                <w:sz w:val="18"/>
              </w:rPr>
              <w:t>规范、前端全部页面、用户手册</w:t>
            </w:r>
          </w:p>
        </w:tc>
        <w:tc>
          <w:tcPr>
            <w:tcW w:w="1768" w:type="dxa"/>
          </w:tcPr>
          <w:p w14:paraId="4D9FFF8F" w14:textId="77777777" w:rsidR="00AE0CDF" w:rsidRDefault="004D72E0">
            <w:r>
              <w:rPr>
                <w:sz w:val="18"/>
              </w:rPr>
              <w:t>用户界面原型、前端代码、用户手册</w:t>
            </w:r>
          </w:p>
        </w:tc>
        <w:tc>
          <w:tcPr>
            <w:tcW w:w="1768" w:type="dxa"/>
          </w:tcPr>
          <w:p w14:paraId="0E1BF4D5" w14:textId="77777777" w:rsidR="00AE0CDF" w:rsidRDefault="004D72E0">
            <w:r>
              <w:rPr>
                <w:sz w:val="18"/>
              </w:rPr>
              <w:t>8</w:t>
            </w:r>
          </w:p>
        </w:tc>
      </w:tr>
      <w:tr w:rsidR="00AE0CDF" w14:paraId="28E349AC" w14:textId="77777777">
        <w:tc>
          <w:tcPr>
            <w:tcW w:w="1768" w:type="dxa"/>
          </w:tcPr>
          <w:p w14:paraId="5DA874D3" w14:textId="77777777" w:rsidR="00AE0CDF" w:rsidRDefault="004D72E0">
            <w:r>
              <w:rPr>
                <w:sz w:val="18"/>
              </w:rPr>
              <w:t>（可分配）程序员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测试员</w:t>
            </w:r>
          </w:p>
        </w:tc>
        <w:tc>
          <w:tcPr>
            <w:tcW w:w="1768" w:type="dxa"/>
          </w:tcPr>
          <w:p w14:paraId="22969CB8" w14:textId="77777777" w:rsidR="00AE0CDF" w:rsidRDefault="004D72E0">
            <w:r>
              <w:rPr>
                <w:sz w:val="18"/>
              </w:rPr>
              <w:t>视任务分配</w:t>
            </w:r>
          </w:p>
        </w:tc>
        <w:tc>
          <w:tcPr>
            <w:tcW w:w="1768" w:type="dxa"/>
          </w:tcPr>
          <w:p w14:paraId="0706FF10" w14:textId="77777777" w:rsidR="00AE0CDF" w:rsidRDefault="004D72E0">
            <w:r>
              <w:rPr>
                <w:sz w:val="18"/>
              </w:rPr>
              <w:t>承担编码实现与测试执行的临时角色，增加过程评估权值</w:t>
            </w:r>
          </w:p>
        </w:tc>
        <w:tc>
          <w:tcPr>
            <w:tcW w:w="1768" w:type="dxa"/>
          </w:tcPr>
          <w:p w14:paraId="3273AF7A" w14:textId="77777777" w:rsidR="00AE0CDF" w:rsidRDefault="004D72E0">
            <w:r>
              <w:rPr>
                <w:sz w:val="18"/>
              </w:rPr>
              <w:t>对应代码与测试产物</w:t>
            </w:r>
          </w:p>
        </w:tc>
        <w:tc>
          <w:tcPr>
            <w:tcW w:w="1768" w:type="dxa"/>
          </w:tcPr>
          <w:p w14:paraId="1B1FAAAC" w14:textId="77777777" w:rsidR="00AE0CDF" w:rsidRDefault="004D72E0">
            <w:r>
              <w:rPr>
                <w:sz w:val="18"/>
              </w:rPr>
              <w:t>按分配</w:t>
            </w:r>
          </w:p>
        </w:tc>
      </w:tr>
    </w:tbl>
    <w:p w14:paraId="328E2660" w14:textId="77777777" w:rsidR="00AE0CDF" w:rsidRDefault="004D72E0">
      <w:r>
        <w:rPr>
          <w:sz w:val="21"/>
        </w:rPr>
        <w:t>人力资源分配说明：团队成员共</w:t>
      </w:r>
      <w:r>
        <w:rPr>
          <w:sz w:val="21"/>
        </w:rPr>
        <w:t xml:space="preserve"> 6 </w:t>
      </w:r>
      <w:r>
        <w:rPr>
          <w:sz w:val="21"/>
        </w:rPr>
        <w:t>人，全程全职投入。项目经理对最终交付负责，按周在</w:t>
      </w:r>
      <w:r>
        <w:rPr>
          <w:sz w:val="21"/>
        </w:rPr>
        <w:t xml:space="preserve">GitHub Projects </w:t>
      </w:r>
      <w:r>
        <w:rPr>
          <w:sz w:val="21"/>
        </w:rPr>
        <w:t>下达任务并跟踪；各角色在精化</w:t>
      </w:r>
      <w:r>
        <w:rPr>
          <w:sz w:val="21"/>
        </w:rPr>
        <w:t>/</w:t>
      </w:r>
      <w:r>
        <w:rPr>
          <w:sz w:val="21"/>
        </w:rPr>
        <w:t>构建阶段的高峰并行。工作量占比估算：需求与设计约</w:t>
      </w:r>
      <w:r>
        <w:rPr>
          <w:sz w:val="21"/>
        </w:rPr>
        <w:t xml:space="preserve"> 30%</w:t>
      </w:r>
      <w:r>
        <w:rPr>
          <w:sz w:val="21"/>
        </w:rPr>
        <w:t>，编码实现约</w:t>
      </w:r>
      <w:r>
        <w:rPr>
          <w:sz w:val="21"/>
        </w:rPr>
        <w:t xml:space="preserve"> 45%</w:t>
      </w:r>
      <w:r>
        <w:rPr>
          <w:sz w:val="21"/>
        </w:rPr>
        <w:t>，测试约</w:t>
      </w:r>
      <w:r>
        <w:rPr>
          <w:sz w:val="21"/>
        </w:rPr>
        <w:t xml:space="preserve"> 15%</w:t>
      </w:r>
      <w:r>
        <w:rPr>
          <w:sz w:val="21"/>
        </w:rPr>
        <w:t>，配置与文档约</w:t>
      </w:r>
      <w:r>
        <w:rPr>
          <w:sz w:val="21"/>
        </w:rPr>
        <w:t xml:space="preserve"> 10%</w:t>
      </w:r>
      <w:r>
        <w:rPr>
          <w:sz w:val="21"/>
        </w:rPr>
        <w:t>。若考核评估需要，可为编码</w:t>
      </w:r>
      <w:r>
        <w:rPr>
          <w:sz w:val="21"/>
        </w:rPr>
        <w:t>/</w:t>
      </w:r>
      <w:r>
        <w:rPr>
          <w:sz w:val="21"/>
        </w:rPr>
        <w:t>测试阶段分配</w:t>
      </w:r>
      <w:r>
        <w:rPr>
          <w:sz w:val="21"/>
        </w:rPr>
        <w:t>“</w:t>
      </w:r>
      <w:r>
        <w:rPr>
          <w:sz w:val="21"/>
        </w:rPr>
        <w:t>程序员</w:t>
      </w:r>
      <w:r>
        <w:rPr>
          <w:sz w:val="21"/>
        </w:rPr>
        <w:t>”“</w:t>
      </w:r>
      <w:r>
        <w:rPr>
          <w:sz w:val="21"/>
        </w:rPr>
        <w:t>测试员</w:t>
      </w:r>
      <w:r>
        <w:rPr>
          <w:sz w:val="21"/>
        </w:rPr>
        <w:t>”</w:t>
      </w:r>
      <w:r>
        <w:rPr>
          <w:sz w:val="21"/>
        </w:rPr>
        <w:t>角色并分配相应权值。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B45D83" w14:paraId="1010F3C7" w14:textId="77777777">
        <w:trPr>
          <w:jc w:val="center"/>
        </w:trPr>
        <w:tc>
          <w:tcPr>
            <w:tcW w:w="2946" w:type="dxa"/>
            <w:shd w:val="clear" w:color="auto" w:fill="D9E2F3"/>
          </w:tcPr>
          <w:p w14:paraId="1262F104" w14:textId="77777777" w:rsidR="00B45D83" w:rsidRDefault="00CF469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姓名</w:t>
            </w:r>
          </w:p>
        </w:tc>
        <w:tc>
          <w:tcPr>
            <w:tcW w:w="2946" w:type="dxa"/>
            <w:shd w:val="clear" w:color="auto" w:fill="D9E2F3"/>
          </w:tcPr>
          <w:p w14:paraId="78C4EC82" w14:textId="77777777" w:rsidR="00B45D83" w:rsidRDefault="00CF469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w="2946" w:type="dxa"/>
            <w:shd w:val="clear" w:color="auto" w:fill="D9E2F3"/>
          </w:tcPr>
          <w:p w14:paraId="35B23110" w14:textId="77777777" w:rsidR="00B45D83" w:rsidRDefault="00CF469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详细职责</w:t>
            </w:r>
          </w:p>
        </w:tc>
      </w:tr>
      <w:tr w:rsidR="00B45D83" w14:paraId="12226568" w14:textId="77777777">
        <w:trPr>
          <w:jc w:val="center"/>
        </w:trPr>
        <w:tc>
          <w:tcPr>
            <w:tcW w:w="2946" w:type="dxa"/>
          </w:tcPr>
          <w:p w14:paraId="7564DF46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陈麒元</w:t>
            </w:r>
          </w:p>
        </w:tc>
        <w:tc>
          <w:tcPr>
            <w:tcW w:w="2946" w:type="dxa"/>
          </w:tcPr>
          <w:p w14:paraId="39D6734C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项目经理</w:t>
            </w:r>
          </w:p>
        </w:tc>
        <w:tc>
          <w:tcPr>
            <w:tcW w:w="2946" w:type="dxa"/>
          </w:tcPr>
          <w:p w14:paraId="7311EF9E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计划、进度、风险、集成、后端用户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订单</w:t>
            </w:r>
          </w:p>
        </w:tc>
      </w:tr>
      <w:tr w:rsidR="00B45D83" w14:paraId="3A6BDF7B" w14:textId="77777777">
        <w:trPr>
          <w:jc w:val="center"/>
        </w:trPr>
        <w:tc>
          <w:tcPr>
            <w:tcW w:w="2946" w:type="dxa"/>
          </w:tcPr>
          <w:p w14:paraId="4C98F490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宋嘉幸</w:t>
            </w:r>
          </w:p>
        </w:tc>
        <w:tc>
          <w:tcPr>
            <w:tcW w:w="2946" w:type="dxa"/>
          </w:tcPr>
          <w:p w14:paraId="22EB117B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系统分析员</w:t>
            </w:r>
          </w:p>
        </w:tc>
        <w:tc>
          <w:tcPr>
            <w:tcW w:w="2946" w:type="dxa"/>
          </w:tcPr>
          <w:p w14:paraId="2F0A5501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需求规范、用例、补充规约、需求基线</w:t>
            </w:r>
          </w:p>
        </w:tc>
      </w:tr>
      <w:tr w:rsidR="00B45D83" w14:paraId="420FBCBD" w14:textId="77777777">
        <w:trPr>
          <w:jc w:val="center"/>
        </w:trPr>
        <w:tc>
          <w:tcPr>
            <w:tcW w:w="2946" w:type="dxa"/>
          </w:tcPr>
          <w:p w14:paraId="57693C89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窦源泽</w:t>
            </w:r>
          </w:p>
        </w:tc>
        <w:tc>
          <w:tcPr>
            <w:tcW w:w="2946" w:type="dxa"/>
          </w:tcPr>
          <w:p w14:paraId="7B443F37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设计员</w:t>
            </w:r>
          </w:p>
        </w:tc>
        <w:tc>
          <w:tcPr>
            <w:tcW w:w="2946" w:type="dxa"/>
          </w:tcPr>
          <w:p w14:paraId="043A0CF5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架构、数据库、</w:t>
            </w:r>
            <w:r>
              <w:rPr>
                <w:sz w:val="21"/>
              </w:rPr>
              <w:t>API</w:t>
            </w:r>
            <w:r>
              <w:rPr>
                <w:sz w:val="21"/>
              </w:rPr>
              <w:t>、设计文档、后端核心</w:t>
            </w:r>
          </w:p>
        </w:tc>
      </w:tr>
      <w:tr w:rsidR="00B45D83" w14:paraId="1F465805" w14:textId="77777777">
        <w:trPr>
          <w:jc w:val="center"/>
        </w:trPr>
        <w:tc>
          <w:tcPr>
            <w:tcW w:w="2946" w:type="dxa"/>
          </w:tcPr>
          <w:p w14:paraId="70C87F2A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常子衡</w:t>
            </w:r>
          </w:p>
        </w:tc>
        <w:tc>
          <w:tcPr>
            <w:tcW w:w="2946" w:type="dxa"/>
          </w:tcPr>
          <w:p w14:paraId="56C36CA9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测试经理</w:t>
            </w:r>
          </w:p>
        </w:tc>
        <w:tc>
          <w:tcPr>
            <w:tcW w:w="2946" w:type="dxa"/>
          </w:tcPr>
          <w:p w14:paraId="222C79B8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测试计划、测试设计、执行、测试报告、部分后端</w:t>
            </w:r>
          </w:p>
        </w:tc>
      </w:tr>
      <w:tr w:rsidR="00B45D83" w14:paraId="186AF0F9" w14:textId="77777777">
        <w:trPr>
          <w:jc w:val="center"/>
        </w:trPr>
        <w:tc>
          <w:tcPr>
            <w:tcW w:w="2946" w:type="dxa"/>
          </w:tcPr>
          <w:p w14:paraId="68AB78ED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钟姝伶</w:t>
            </w:r>
          </w:p>
        </w:tc>
        <w:tc>
          <w:tcPr>
            <w:tcW w:w="2946" w:type="dxa"/>
          </w:tcPr>
          <w:p w14:paraId="154B1662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配置经理</w:t>
            </w:r>
          </w:p>
        </w:tc>
        <w:tc>
          <w:tcPr>
            <w:tcW w:w="2946" w:type="dxa"/>
          </w:tcPr>
          <w:p w14:paraId="7CA671DC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配置管理、</w:t>
            </w:r>
            <w:r>
              <w:rPr>
                <w:sz w:val="21"/>
              </w:rPr>
              <w:t>CI</w:t>
            </w:r>
            <w:r>
              <w:rPr>
                <w:sz w:val="21"/>
              </w:rPr>
              <w:t>、基线、</w:t>
            </w:r>
            <w:r>
              <w:rPr>
                <w:sz w:val="21"/>
              </w:rPr>
              <w:t>Release</w:t>
            </w:r>
            <w:r>
              <w:rPr>
                <w:sz w:val="21"/>
              </w:rPr>
              <w:t>、后端工具模块</w:t>
            </w:r>
          </w:p>
        </w:tc>
      </w:tr>
      <w:tr w:rsidR="00B45D83" w14:paraId="6259AFF7" w14:textId="77777777">
        <w:trPr>
          <w:jc w:val="center"/>
        </w:trPr>
        <w:tc>
          <w:tcPr>
            <w:tcW w:w="2946" w:type="dxa"/>
          </w:tcPr>
          <w:p w14:paraId="59AB313C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林星</w:t>
            </w:r>
          </w:p>
        </w:tc>
        <w:tc>
          <w:tcPr>
            <w:tcW w:w="2946" w:type="dxa"/>
          </w:tcPr>
          <w:p w14:paraId="178CAE28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界面设计员</w:t>
            </w:r>
          </w:p>
        </w:tc>
        <w:tc>
          <w:tcPr>
            <w:tcW w:w="2946" w:type="dxa"/>
          </w:tcPr>
          <w:p w14:paraId="0B01E277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原型、</w:t>
            </w:r>
            <w:r>
              <w:rPr>
                <w:sz w:val="21"/>
              </w:rPr>
              <w:t>UI</w:t>
            </w:r>
            <w:r>
              <w:rPr>
                <w:sz w:val="21"/>
              </w:rPr>
              <w:t>、前端全部页面、用户手册</w:t>
            </w:r>
          </w:p>
        </w:tc>
      </w:tr>
    </w:tbl>
    <w:p w14:paraId="25C09489" w14:textId="77777777" w:rsidR="00B45D83" w:rsidRDefault="00B45D83">
      <w:pPr>
        <w:spacing w:after="0"/>
      </w:pPr>
    </w:p>
    <w:p w14:paraId="680F24A2" w14:textId="77777777" w:rsidR="00B45D83" w:rsidRDefault="00CF469A">
      <w:pPr>
        <w:pStyle w:val="1"/>
      </w:pPr>
      <w:bookmarkStart w:id="11" w:name="_Toc242801557"/>
      <w:r>
        <w:lastRenderedPageBreak/>
        <w:t xml:space="preserve">4. </w:t>
      </w:r>
      <w:r>
        <w:t>管理流程</w:t>
      </w:r>
      <w:bookmarkEnd w:id="11"/>
    </w:p>
    <w:p w14:paraId="27FD4507" w14:textId="77777777" w:rsidR="00B45D83" w:rsidRDefault="00CF469A">
      <w:pPr>
        <w:pStyle w:val="21"/>
      </w:pPr>
      <w:bookmarkStart w:id="12" w:name="_Toc242801558"/>
      <w:r>
        <w:t xml:space="preserve">4.1 </w:t>
      </w:r>
      <w:r>
        <w:t>项目估计</w:t>
      </w:r>
      <w:bookmarkEnd w:id="12"/>
    </w:p>
    <w:p w14:paraId="3A4DDFC8" w14:textId="77777777" w:rsidR="00B45D83" w:rsidRDefault="00CF469A">
      <w:pPr>
        <w:ind w:firstLine="420"/>
      </w:pPr>
      <w:r>
        <w:rPr>
          <w:b/>
        </w:rPr>
        <w:t>进度</w:t>
      </w:r>
      <w:r>
        <w:t>：总工期</w:t>
      </w:r>
      <w:r>
        <w:t>10</w:t>
      </w:r>
      <w:r>
        <w:t>周，先启</w:t>
      </w:r>
      <w:r>
        <w:t>1</w:t>
      </w:r>
      <w:r>
        <w:t>周，精化</w:t>
      </w:r>
      <w:r>
        <w:t>2</w:t>
      </w:r>
      <w:r>
        <w:t>周，构建</w:t>
      </w:r>
      <w:r>
        <w:t>4</w:t>
      </w:r>
      <w:r>
        <w:t>周，产品化</w:t>
      </w:r>
      <w:r>
        <w:t>2</w:t>
      </w:r>
      <w:r>
        <w:t>周，答辩</w:t>
      </w:r>
      <w:r>
        <w:t>1</w:t>
      </w:r>
      <w:r>
        <w:t>周。</w:t>
      </w:r>
    </w:p>
    <w:p w14:paraId="588EC503" w14:textId="77777777" w:rsidR="00B45D83" w:rsidRDefault="00CF469A">
      <w:pPr>
        <w:ind w:firstLine="420"/>
      </w:pPr>
      <w:r>
        <w:rPr>
          <w:b/>
        </w:rPr>
        <w:t>重新估计点</w:t>
      </w:r>
      <w:r>
        <w:t>：精化结束、构建迭代</w:t>
      </w:r>
      <w:r>
        <w:t>1</w:t>
      </w:r>
      <w:r>
        <w:t>结束、产品化开始前。</w:t>
      </w:r>
    </w:p>
    <w:p w14:paraId="7828D742" w14:textId="77777777" w:rsidR="00B45D83" w:rsidRDefault="00CF469A">
      <w:pPr>
        <w:pStyle w:val="21"/>
      </w:pPr>
      <w:bookmarkStart w:id="13" w:name="_Toc242801559"/>
      <w:r>
        <w:t xml:space="preserve">4.2 </w:t>
      </w:r>
      <w:r>
        <w:t>项目计划</w:t>
      </w:r>
      <w:bookmarkEnd w:id="13"/>
    </w:p>
    <w:p w14:paraId="51D6F0A4" w14:textId="77777777" w:rsidR="00B45D83" w:rsidRDefault="00CF469A">
      <w:pPr>
        <w:pStyle w:val="31"/>
      </w:pPr>
      <w:bookmarkStart w:id="14" w:name="_Toc242801560"/>
      <w:r>
        <w:t xml:space="preserve">4.2.1 </w:t>
      </w:r>
      <w:r>
        <w:t>阶段计划</w:t>
      </w:r>
      <w:bookmarkEnd w:id="14"/>
    </w:p>
    <w:p w14:paraId="3DDAB28C" w14:textId="77777777" w:rsidR="00B45D83" w:rsidRDefault="00CF469A">
      <w:pPr>
        <w:ind w:firstLine="420"/>
      </w:pPr>
      <w:r>
        <w:rPr>
          <w:b/>
        </w:rPr>
        <w:t>详细</w:t>
      </w:r>
      <w:r>
        <w:rPr>
          <w:b/>
        </w:rPr>
        <w:t>WBS</w:t>
      </w:r>
      <w:r>
        <w:t>：</w:t>
      </w:r>
    </w:p>
    <w:p w14:paraId="0A007F14" w14:textId="77777777" w:rsidR="00B45D83" w:rsidRDefault="00CF469A">
      <w:pPr>
        <w:ind w:left="420"/>
      </w:pPr>
      <w:r>
        <w:t xml:space="preserve">1. </w:t>
      </w:r>
      <w:r>
        <w:t>项目管理</w:t>
      </w:r>
    </w:p>
    <w:p w14:paraId="5017CA0D" w14:textId="77777777" w:rsidR="00B45D83" w:rsidRDefault="00CF469A">
      <w:pPr>
        <w:ind w:left="850"/>
      </w:pPr>
      <w:r>
        <w:t xml:space="preserve">1.1 </w:t>
      </w:r>
      <w:r>
        <w:t>初始计划</w:t>
      </w:r>
    </w:p>
    <w:p w14:paraId="3BAF3FDF" w14:textId="77777777" w:rsidR="00B45D83" w:rsidRDefault="00CF469A">
      <w:pPr>
        <w:ind w:left="850"/>
      </w:pPr>
      <w:r>
        <w:t xml:space="preserve">1.2 </w:t>
      </w:r>
      <w:r>
        <w:t>详细计划</w:t>
      </w:r>
    </w:p>
    <w:p w14:paraId="4D321E1C" w14:textId="77777777" w:rsidR="00B45D83" w:rsidRDefault="00CF469A">
      <w:pPr>
        <w:ind w:left="850"/>
      </w:pPr>
      <w:r>
        <w:t xml:space="preserve">1.3 </w:t>
      </w:r>
      <w:r>
        <w:t>周例会</w:t>
      </w:r>
    </w:p>
    <w:p w14:paraId="16B9F8AF" w14:textId="77777777" w:rsidR="00B45D83" w:rsidRDefault="00CF469A">
      <w:pPr>
        <w:ind w:left="850"/>
      </w:pPr>
      <w:r>
        <w:t xml:space="preserve">1.4 </w:t>
      </w:r>
      <w:r>
        <w:t>风险跟踪</w:t>
      </w:r>
    </w:p>
    <w:p w14:paraId="77860340" w14:textId="77777777" w:rsidR="00B45D83" w:rsidRDefault="00CF469A">
      <w:pPr>
        <w:ind w:left="850"/>
      </w:pPr>
      <w:r>
        <w:t xml:space="preserve">1.5 </w:t>
      </w:r>
      <w:r>
        <w:t>答辩准备</w:t>
      </w:r>
    </w:p>
    <w:p w14:paraId="6B37987F" w14:textId="77777777" w:rsidR="00B45D83" w:rsidRDefault="00CF469A">
      <w:pPr>
        <w:ind w:left="420"/>
      </w:pPr>
      <w:r>
        <w:t xml:space="preserve">2. </w:t>
      </w:r>
      <w:r>
        <w:t>需求</w:t>
      </w:r>
    </w:p>
    <w:p w14:paraId="4EE22FDB" w14:textId="77777777" w:rsidR="00B45D83" w:rsidRDefault="00CF469A">
      <w:pPr>
        <w:ind w:left="850"/>
      </w:pPr>
      <w:r>
        <w:t xml:space="preserve">2.1 </w:t>
      </w:r>
      <w:r>
        <w:t>需求调研</w:t>
      </w:r>
    </w:p>
    <w:p w14:paraId="5652B7CE" w14:textId="77777777" w:rsidR="00B45D83" w:rsidRDefault="00CF469A">
      <w:pPr>
        <w:ind w:left="850"/>
      </w:pPr>
      <w:r>
        <w:t xml:space="preserve">2.2 </w:t>
      </w:r>
      <w:r>
        <w:t>用例图</w:t>
      </w:r>
    </w:p>
    <w:p w14:paraId="3E622C1C" w14:textId="77777777" w:rsidR="00B45D83" w:rsidRDefault="00CF469A">
      <w:pPr>
        <w:ind w:left="850"/>
      </w:pPr>
      <w:r>
        <w:t xml:space="preserve">2.3 </w:t>
      </w:r>
      <w:r>
        <w:t>用例规约</w:t>
      </w:r>
    </w:p>
    <w:p w14:paraId="5742F295" w14:textId="77777777" w:rsidR="00B45D83" w:rsidRDefault="00CF469A">
      <w:pPr>
        <w:ind w:left="850"/>
      </w:pPr>
      <w:r>
        <w:t xml:space="preserve">2.4 </w:t>
      </w:r>
      <w:r>
        <w:t>补充规约</w:t>
      </w:r>
    </w:p>
    <w:p w14:paraId="3E6111C0" w14:textId="77777777" w:rsidR="00B45D83" w:rsidRDefault="00CF469A">
      <w:pPr>
        <w:ind w:left="850"/>
      </w:pPr>
      <w:r>
        <w:t xml:space="preserve">2.5 </w:t>
      </w:r>
      <w:r>
        <w:t>需求评审</w:t>
      </w:r>
    </w:p>
    <w:p w14:paraId="2CF2C180" w14:textId="77777777" w:rsidR="00B45D83" w:rsidRDefault="00CF469A">
      <w:pPr>
        <w:ind w:left="420"/>
      </w:pPr>
      <w:r>
        <w:t xml:space="preserve">3. </w:t>
      </w:r>
      <w:r>
        <w:t>设计</w:t>
      </w:r>
    </w:p>
    <w:p w14:paraId="77F621AA" w14:textId="77777777" w:rsidR="00B45D83" w:rsidRDefault="00CF469A">
      <w:pPr>
        <w:ind w:left="850"/>
      </w:pPr>
      <w:r>
        <w:t xml:space="preserve">3.1 </w:t>
      </w:r>
      <w:r>
        <w:t>架构设计</w:t>
      </w:r>
    </w:p>
    <w:p w14:paraId="3876729D" w14:textId="77777777" w:rsidR="00B45D83" w:rsidRDefault="00CF469A">
      <w:pPr>
        <w:ind w:left="850"/>
      </w:pPr>
      <w:r>
        <w:lastRenderedPageBreak/>
        <w:t xml:space="preserve">3.2 </w:t>
      </w:r>
      <w:r>
        <w:t>数据库设计</w:t>
      </w:r>
    </w:p>
    <w:p w14:paraId="3317D49E" w14:textId="77777777" w:rsidR="00B45D83" w:rsidRDefault="00CF469A">
      <w:pPr>
        <w:ind w:left="850"/>
      </w:pPr>
      <w:r>
        <w:t>3.3 API</w:t>
      </w:r>
      <w:r>
        <w:t>设计</w:t>
      </w:r>
    </w:p>
    <w:p w14:paraId="3444743C" w14:textId="77777777" w:rsidR="00B45D83" w:rsidRDefault="00CF469A">
      <w:pPr>
        <w:ind w:left="850"/>
      </w:pPr>
      <w:r>
        <w:t xml:space="preserve">3.4 </w:t>
      </w:r>
      <w:r>
        <w:t>界面原型</w:t>
      </w:r>
    </w:p>
    <w:p w14:paraId="412BFC89" w14:textId="77777777" w:rsidR="00B45D83" w:rsidRDefault="00CF469A">
      <w:pPr>
        <w:ind w:left="850"/>
      </w:pPr>
      <w:r>
        <w:t xml:space="preserve">3.5 </w:t>
      </w:r>
      <w:r>
        <w:t>设计评审</w:t>
      </w:r>
    </w:p>
    <w:p w14:paraId="4F83EC56" w14:textId="77777777" w:rsidR="00B45D83" w:rsidRDefault="00CF469A">
      <w:pPr>
        <w:ind w:left="420"/>
      </w:pPr>
      <w:r>
        <w:t xml:space="preserve">4. </w:t>
      </w:r>
      <w:r>
        <w:t>实现</w:t>
      </w:r>
    </w:p>
    <w:p w14:paraId="130E6D8C" w14:textId="77777777" w:rsidR="00B45D83" w:rsidRDefault="00CF469A">
      <w:pPr>
        <w:ind w:left="850"/>
      </w:pPr>
      <w:r>
        <w:t xml:space="preserve">4.1 </w:t>
      </w:r>
      <w:r>
        <w:t>后端用户权限</w:t>
      </w:r>
    </w:p>
    <w:p w14:paraId="2B8D4038" w14:textId="77777777" w:rsidR="00B45D83" w:rsidRDefault="00CF469A">
      <w:pPr>
        <w:ind w:left="850"/>
      </w:pPr>
      <w:r>
        <w:t xml:space="preserve">4.2 </w:t>
      </w:r>
      <w:r>
        <w:t>后端工具管理</w:t>
      </w:r>
    </w:p>
    <w:p w14:paraId="64E56C33" w14:textId="77777777" w:rsidR="00B45D83" w:rsidRDefault="00CF469A">
      <w:pPr>
        <w:ind w:left="850"/>
      </w:pPr>
      <w:r>
        <w:t xml:space="preserve">4.3 </w:t>
      </w:r>
      <w:r>
        <w:t>后端订单管理</w:t>
      </w:r>
    </w:p>
    <w:p w14:paraId="5074C1C9" w14:textId="77777777" w:rsidR="00B45D83" w:rsidRDefault="00CF469A">
      <w:pPr>
        <w:ind w:left="850"/>
      </w:pPr>
      <w:r>
        <w:t xml:space="preserve">4.4 </w:t>
      </w:r>
      <w:r>
        <w:t>后端评价信用</w:t>
      </w:r>
    </w:p>
    <w:p w14:paraId="2A3B0D05" w14:textId="77777777" w:rsidR="00B45D83" w:rsidRDefault="00CF469A">
      <w:pPr>
        <w:ind w:left="850"/>
      </w:pPr>
      <w:r>
        <w:t xml:space="preserve">4.5 </w:t>
      </w:r>
      <w:r>
        <w:t>前端页面</w:t>
      </w:r>
    </w:p>
    <w:p w14:paraId="366F39DB" w14:textId="77777777" w:rsidR="00B45D83" w:rsidRDefault="00CF469A">
      <w:pPr>
        <w:ind w:left="850"/>
      </w:pPr>
      <w:r>
        <w:t xml:space="preserve">4.6 </w:t>
      </w:r>
      <w:r>
        <w:t>前后端联调</w:t>
      </w:r>
    </w:p>
    <w:p w14:paraId="640B5382" w14:textId="77777777" w:rsidR="00B45D83" w:rsidRDefault="00CF469A">
      <w:pPr>
        <w:ind w:left="420"/>
      </w:pPr>
      <w:r>
        <w:t xml:space="preserve">5. </w:t>
      </w:r>
      <w:r>
        <w:t>测试</w:t>
      </w:r>
    </w:p>
    <w:p w14:paraId="218F90F9" w14:textId="77777777" w:rsidR="00B45D83" w:rsidRDefault="00CF469A">
      <w:pPr>
        <w:ind w:left="850"/>
      </w:pPr>
      <w:r>
        <w:t xml:space="preserve">5.1 </w:t>
      </w:r>
      <w:r>
        <w:t>测试计划</w:t>
      </w:r>
    </w:p>
    <w:p w14:paraId="1BB965C5" w14:textId="77777777" w:rsidR="00B45D83" w:rsidRDefault="00CF469A">
      <w:pPr>
        <w:ind w:left="850"/>
      </w:pPr>
      <w:r>
        <w:t xml:space="preserve">5.2 </w:t>
      </w:r>
      <w:r>
        <w:t>测试设计</w:t>
      </w:r>
    </w:p>
    <w:p w14:paraId="3281EAB8" w14:textId="77777777" w:rsidR="00B45D83" w:rsidRDefault="00CF469A">
      <w:pPr>
        <w:ind w:left="850"/>
      </w:pPr>
      <w:r>
        <w:t xml:space="preserve">5.3 </w:t>
      </w:r>
      <w:r>
        <w:t>执行测试</w:t>
      </w:r>
    </w:p>
    <w:p w14:paraId="3D165881" w14:textId="77777777" w:rsidR="00B45D83" w:rsidRDefault="00CF469A">
      <w:pPr>
        <w:ind w:left="850"/>
      </w:pPr>
      <w:r>
        <w:t xml:space="preserve">5.4 </w:t>
      </w:r>
      <w:r>
        <w:t>缺陷跟踪</w:t>
      </w:r>
    </w:p>
    <w:p w14:paraId="1D4E2787" w14:textId="77777777" w:rsidR="00B45D83" w:rsidRDefault="00CF469A">
      <w:pPr>
        <w:ind w:left="850"/>
      </w:pPr>
      <w:r>
        <w:t xml:space="preserve">5.5 </w:t>
      </w:r>
      <w:r>
        <w:t>测试报告</w:t>
      </w:r>
    </w:p>
    <w:p w14:paraId="5A4F37A3" w14:textId="77777777" w:rsidR="00B45D83" w:rsidRDefault="00CF469A">
      <w:pPr>
        <w:ind w:left="420"/>
      </w:pPr>
      <w:r>
        <w:t xml:space="preserve">6. </w:t>
      </w:r>
      <w:r>
        <w:t>配置与部署</w:t>
      </w:r>
    </w:p>
    <w:p w14:paraId="2C166100" w14:textId="77777777" w:rsidR="00B45D83" w:rsidRDefault="00CF469A">
      <w:pPr>
        <w:ind w:left="850"/>
      </w:pPr>
      <w:r>
        <w:t xml:space="preserve">6.1 </w:t>
      </w:r>
      <w:r>
        <w:t>配置管理计划</w:t>
      </w:r>
    </w:p>
    <w:p w14:paraId="71940F58" w14:textId="77777777" w:rsidR="00B45D83" w:rsidRDefault="00CF469A">
      <w:pPr>
        <w:ind w:left="850"/>
      </w:pPr>
      <w:r>
        <w:t xml:space="preserve">6.2 </w:t>
      </w:r>
      <w:r>
        <w:t>仓库与分支</w:t>
      </w:r>
    </w:p>
    <w:p w14:paraId="581D94B5" w14:textId="77777777" w:rsidR="00B45D83" w:rsidRDefault="00CF469A">
      <w:pPr>
        <w:ind w:left="850"/>
      </w:pPr>
      <w:r>
        <w:t>6.3 CI</w:t>
      </w:r>
    </w:p>
    <w:p w14:paraId="01DED9C5" w14:textId="77777777" w:rsidR="00B45D83" w:rsidRDefault="00CF469A">
      <w:pPr>
        <w:ind w:left="850"/>
      </w:pPr>
      <w:r>
        <w:t>6.4 Docker Compose</w:t>
      </w:r>
    </w:p>
    <w:p w14:paraId="5D551143" w14:textId="77777777" w:rsidR="00B45D83" w:rsidRDefault="00CF469A">
      <w:pPr>
        <w:ind w:left="850"/>
      </w:pPr>
      <w:r>
        <w:t xml:space="preserve">6.5 </w:t>
      </w:r>
      <w:r>
        <w:t>发布</w:t>
      </w:r>
      <w:r>
        <w:t>v1.0</w:t>
      </w:r>
    </w:p>
    <w:p w14:paraId="2384281C" w14:textId="77777777" w:rsidR="00B45D83" w:rsidRDefault="00CF469A">
      <w:pPr>
        <w:ind w:left="420"/>
      </w:pPr>
      <w:r>
        <w:t xml:space="preserve">7. </w:t>
      </w:r>
      <w:r>
        <w:t>产品化</w:t>
      </w:r>
    </w:p>
    <w:p w14:paraId="200392D0" w14:textId="77777777" w:rsidR="00B45D83" w:rsidRDefault="00CF469A">
      <w:pPr>
        <w:ind w:left="850"/>
      </w:pPr>
      <w:r>
        <w:lastRenderedPageBreak/>
        <w:t xml:space="preserve">7.1 </w:t>
      </w:r>
      <w:r>
        <w:t>用户手册</w:t>
      </w:r>
    </w:p>
    <w:p w14:paraId="44240AD5" w14:textId="77777777" w:rsidR="00B45D83" w:rsidRDefault="00CF469A">
      <w:pPr>
        <w:ind w:left="850"/>
      </w:pPr>
      <w:r>
        <w:t xml:space="preserve">7.2 </w:t>
      </w:r>
      <w:r>
        <w:t>验收测试</w:t>
      </w:r>
    </w:p>
    <w:p w14:paraId="35C05BFB" w14:textId="77777777" w:rsidR="00B45D83" w:rsidRDefault="00CF469A">
      <w:pPr>
        <w:ind w:left="850"/>
      </w:pPr>
      <w:r>
        <w:t xml:space="preserve">7.3 </w:t>
      </w:r>
      <w:r>
        <w:t>答辩</w:t>
      </w:r>
      <w:r>
        <w:t>PPT</w:t>
      </w:r>
    </w:p>
    <w:p w14:paraId="2F95746A" w14:textId="77777777" w:rsidR="00B45D83" w:rsidRDefault="00CF469A">
      <w:pPr>
        <w:ind w:left="850"/>
      </w:pPr>
      <w:r>
        <w:t xml:space="preserve">7.4 </w:t>
      </w:r>
      <w:r>
        <w:t>项目总结</w:t>
      </w:r>
    </w:p>
    <w:p w14:paraId="139FE43F" w14:textId="77777777" w:rsidR="00B45D83" w:rsidRDefault="00CF469A">
      <w:pPr>
        <w:ind w:firstLine="420"/>
      </w:pPr>
      <w:r>
        <w:rPr>
          <w:b/>
        </w:rPr>
        <w:t>时间线（甘特图概要）</w:t>
      </w:r>
      <w:r>
        <w:t>：</w:t>
      </w:r>
    </w:p>
    <w:p w14:paraId="78040147" w14:textId="77777777" w:rsidR="00B45D83" w:rsidRDefault="00CF469A">
      <w:r>
        <w:rPr>
          <w:rFonts w:ascii="宋体" w:hAnsi="宋体" w:cs="宋体"/>
          <w:noProof/>
          <w:szCs w:val="24"/>
        </w:rPr>
        <w:drawing>
          <wp:inline distT="0" distB="0" distL="114300" distR="114300" wp14:anchorId="4CE77094" wp14:editId="65D6BA9A">
            <wp:extent cx="6690360" cy="1969135"/>
            <wp:effectExtent l="0" t="0" r="0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1969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>主要里程碑及成功标准</w:t>
      </w:r>
      <w:r>
        <w:t>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B45D83" w14:paraId="616CE56A" w14:textId="77777777">
        <w:trPr>
          <w:jc w:val="center"/>
        </w:trPr>
        <w:tc>
          <w:tcPr>
            <w:tcW w:w="4419" w:type="dxa"/>
            <w:shd w:val="clear" w:color="auto" w:fill="D9E2F3"/>
          </w:tcPr>
          <w:p w14:paraId="4CB1EA11" w14:textId="77777777" w:rsidR="00B45D83" w:rsidRDefault="00CF469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里程碑</w:t>
            </w:r>
          </w:p>
        </w:tc>
        <w:tc>
          <w:tcPr>
            <w:tcW w:w="4419" w:type="dxa"/>
            <w:shd w:val="clear" w:color="auto" w:fill="D9E2F3"/>
          </w:tcPr>
          <w:p w14:paraId="606D6FF5" w14:textId="77777777" w:rsidR="00B45D83" w:rsidRDefault="00CF469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成功标准</w:t>
            </w:r>
          </w:p>
        </w:tc>
      </w:tr>
      <w:tr w:rsidR="00B45D83" w14:paraId="7F990313" w14:textId="77777777">
        <w:trPr>
          <w:jc w:val="center"/>
        </w:trPr>
        <w:tc>
          <w:tcPr>
            <w:tcW w:w="4419" w:type="dxa"/>
          </w:tcPr>
          <w:p w14:paraId="29AA046D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 xml:space="preserve">M1 </w:t>
            </w:r>
            <w:r>
              <w:rPr>
                <w:sz w:val="21"/>
              </w:rPr>
              <w:t>先启完成</w:t>
            </w:r>
          </w:p>
        </w:tc>
        <w:tc>
          <w:tcPr>
            <w:tcW w:w="4419" w:type="dxa"/>
          </w:tcPr>
          <w:p w14:paraId="7A78992B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仓库可协作，初始计划评审通过</w:t>
            </w:r>
          </w:p>
        </w:tc>
      </w:tr>
      <w:tr w:rsidR="00B45D83" w14:paraId="2EC9D558" w14:textId="77777777">
        <w:trPr>
          <w:jc w:val="center"/>
        </w:trPr>
        <w:tc>
          <w:tcPr>
            <w:tcW w:w="4419" w:type="dxa"/>
          </w:tcPr>
          <w:p w14:paraId="2C17E4DE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 xml:space="preserve">M2 </w:t>
            </w:r>
            <w:r>
              <w:rPr>
                <w:sz w:val="21"/>
              </w:rPr>
              <w:t>精化完成</w:t>
            </w:r>
          </w:p>
        </w:tc>
        <w:tc>
          <w:tcPr>
            <w:tcW w:w="4419" w:type="dxa"/>
          </w:tcPr>
          <w:p w14:paraId="2BB3E0F5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需求基线、设计基线、原型完成</w:t>
            </w:r>
          </w:p>
        </w:tc>
      </w:tr>
      <w:tr w:rsidR="00B45D83" w14:paraId="6BE8B567" w14:textId="77777777">
        <w:trPr>
          <w:jc w:val="center"/>
        </w:trPr>
        <w:tc>
          <w:tcPr>
            <w:tcW w:w="4419" w:type="dxa"/>
          </w:tcPr>
          <w:p w14:paraId="100A6F9B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 xml:space="preserve">M3 </w:t>
            </w:r>
            <w:r>
              <w:rPr>
                <w:sz w:val="21"/>
              </w:rPr>
              <w:t>构建迭代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完成</w:t>
            </w:r>
          </w:p>
        </w:tc>
        <w:tc>
          <w:tcPr>
            <w:tcW w:w="4419" w:type="dxa"/>
          </w:tcPr>
          <w:p w14:paraId="7B685097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用户、工具、订单核心可演示</w:t>
            </w:r>
          </w:p>
        </w:tc>
      </w:tr>
      <w:tr w:rsidR="00B45D83" w14:paraId="0CFCDE6B" w14:textId="77777777">
        <w:trPr>
          <w:jc w:val="center"/>
        </w:trPr>
        <w:tc>
          <w:tcPr>
            <w:tcW w:w="4419" w:type="dxa"/>
          </w:tcPr>
          <w:p w14:paraId="598416B2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 xml:space="preserve">M4 </w:t>
            </w:r>
            <w:r>
              <w:rPr>
                <w:sz w:val="21"/>
              </w:rPr>
              <w:t>构建迭代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完成</w:t>
            </w:r>
          </w:p>
        </w:tc>
        <w:tc>
          <w:tcPr>
            <w:tcW w:w="4419" w:type="dxa"/>
          </w:tcPr>
          <w:p w14:paraId="3B678241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评价、后台、统计、联调完成</w:t>
            </w:r>
          </w:p>
        </w:tc>
      </w:tr>
      <w:tr w:rsidR="00B45D83" w14:paraId="67EE25F1" w14:textId="77777777">
        <w:trPr>
          <w:jc w:val="center"/>
        </w:trPr>
        <w:tc>
          <w:tcPr>
            <w:tcW w:w="4419" w:type="dxa"/>
          </w:tcPr>
          <w:p w14:paraId="5BED6A70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 xml:space="preserve">M5 </w:t>
            </w:r>
            <w:r>
              <w:rPr>
                <w:sz w:val="21"/>
              </w:rPr>
              <w:t>产品化完成</w:t>
            </w:r>
          </w:p>
        </w:tc>
        <w:tc>
          <w:tcPr>
            <w:tcW w:w="4419" w:type="dxa"/>
          </w:tcPr>
          <w:p w14:paraId="3E19340A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v1.0</w:t>
            </w:r>
            <w:r>
              <w:rPr>
                <w:sz w:val="21"/>
              </w:rPr>
              <w:t>发布，测试通过，文档齐全</w:t>
            </w:r>
          </w:p>
        </w:tc>
      </w:tr>
      <w:tr w:rsidR="00B45D83" w14:paraId="48FB974B" w14:textId="77777777">
        <w:trPr>
          <w:jc w:val="center"/>
        </w:trPr>
        <w:tc>
          <w:tcPr>
            <w:tcW w:w="4419" w:type="dxa"/>
          </w:tcPr>
          <w:p w14:paraId="3632853D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 xml:space="preserve">M6 </w:t>
            </w:r>
            <w:r>
              <w:rPr>
                <w:sz w:val="21"/>
              </w:rPr>
              <w:t>答辩完成</w:t>
            </w:r>
          </w:p>
        </w:tc>
        <w:tc>
          <w:tcPr>
            <w:tcW w:w="4419" w:type="dxa"/>
          </w:tcPr>
          <w:p w14:paraId="4B2E4436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演示成功，材料提交</w:t>
            </w:r>
          </w:p>
        </w:tc>
      </w:tr>
    </w:tbl>
    <w:p w14:paraId="76E8039E" w14:textId="77777777" w:rsidR="00B45D83" w:rsidRDefault="00B45D83">
      <w:pPr>
        <w:spacing w:after="0"/>
      </w:pPr>
    </w:p>
    <w:p w14:paraId="3DDFA967" w14:textId="77777777" w:rsidR="00B45D83" w:rsidRDefault="00CF469A">
      <w:pPr>
        <w:ind w:firstLine="420"/>
      </w:pPr>
      <w:r>
        <w:rPr>
          <w:b/>
        </w:rPr>
        <w:t>发布点和演示版</w:t>
      </w:r>
      <w:r>
        <w:t>：</w:t>
      </w:r>
    </w:p>
    <w:p w14:paraId="4872A890" w14:textId="77777777" w:rsidR="00B45D83" w:rsidRDefault="00CF469A">
      <w:pPr>
        <w:pStyle w:val="a0"/>
      </w:pPr>
      <w:r>
        <w:t>构建迭代</w:t>
      </w:r>
      <w:r>
        <w:t>1</w:t>
      </w:r>
      <w:r>
        <w:t>末：内部演示版</w:t>
      </w:r>
      <w:r>
        <w:t>v0.1</w:t>
      </w:r>
    </w:p>
    <w:p w14:paraId="71B97579" w14:textId="77777777" w:rsidR="00B45D83" w:rsidRDefault="00CF469A">
      <w:pPr>
        <w:pStyle w:val="a0"/>
      </w:pPr>
      <w:r>
        <w:t>构建迭代</w:t>
      </w:r>
      <w:r>
        <w:t>2</w:t>
      </w:r>
      <w:r>
        <w:t>末：</w:t>
      </w:r>
      <w:r>
        <w:t>Beta</w:t>
      </w:r>
      <w:r>
        <w:t>版</w:t>
      </w:r>
      <w:r>
        <w:t>v0.5</w:t>
      </w:r>
    </w:p>
    <w:p w14:paraId="72DCA900" w14:textId="77777777" w:rsidR="00B45D83" w:rsidRDefault="00CF469A">
      <w:pPr>
        <w:pStyle w:val="a0"/>
      </w:pPr>
      <w:r>
        <w:t>产品化末：正式版</w:t>
      </w:r>
      <w:r>
        <w:t>v1.0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68"/>
        <w:gridCol w:w="1768"/>
        <w:gridCol w:w="1768"/>
        <w:gridCol w:w="1768"/>
        <w:gridCol w:w="1768"/>
      </w:tblGrid>
      <w:tr w:rsidR="00AE0CDF" w14:paraId="6796EDB8" w14:textId="77777777">
        <w:tc>
          <w:tcPr>
            <w:tcW w:w="1768" w:type="dxa"/>
          </w:tcPr>
          <w:p w14:paraId="164C638F" w14:textId="77777777" w:rsidR="00AE0CDF" w:rsidRDefault="004D72E0">
            <w:r>
              <w:rPr>
                <w:b/>
                <w:sz w:val="18"/>
              </w:rPr>
              <w:t>任务编号</w:t>
            </w:r>
          </w:p>
        </w:tc>
        <w:tc>
          <w:tcPr>
            <w:tcW w:w="1768" w:type="dxa"/>
          </w:tcPr>
          <w:p w14:paraId="0B94107C" w14:textId="77777777" w:rsidR="00AE0CDF" w:rsidRDefault="004D72E0">
            <w:r>
              <w:rPr>
                <w:b/>
                <w:sz w:val="18"/>
              </w:rPr>
              <w:t>任务名称</w:t>
            </w:r>
          </w:p>
        </w:tc>
        <w:tc>
          <w:tcPr>
            <w:tcW w:w="1768" w:type="dxa"/>
          </w:tcPr>
          <w:p w14:paraId="4A492CFA" w14:textId="77777777" w:rsidR="00AE0CDF" w:rsidRDefault="004D72E0">
            <w:r>
              <w:rPr>
                <w:b/>
                <w:sz w:val="18"/>
              </w:rPr>
              <w:t>负责人</w:t>
            </w:r>
          </w:p>
        </w:tc>
        <w:tc>
          <w:tcPr>
            <w:tcW w:w="1768" w:type="dxa"/>
          </w:tcPr>
          <w:p w14:paraId="744F5B0B" w14:textId="77777777" w:rsidR="00AE0CDF" w:rsidRDefault="004D72E0">
            <w:r>
              <w:rPr>
                <w:b/>
                <w:sz w:val="18"/>
              </w:rPr>
              <w:t>工期</w:t>
            </w:r>
          </w:p>
        </w:tc>
        <w:tc>
          <w:tcPr>
            <w:tcW w:w="1768" w:type="dxa"/>
          </w:tcPr>
          <w:p w14:paraId="2364A83D" w14:textId="77777777" w:rsidR="00AE0CDF" w:rsidRDefault="004D72E0">
            <w:r>
              <w:rPr>
                <w:b/>
                <w:sz w:val="18"/>
              </w:rPr>
              <w:t>交付物</w:t>
            </w:r>
          </w:p>
        </w:tc>
      </w:tr>
      <w:tr w:rsidR="00AE0CDF" w14:paraId="562F6C33" w14:textId="77777777">
        <w:tc>
          <w:tcPr>
            <w:tcW w:w="1768" w:type="dxa"/>
          </w:tcPr>
          <w:p w14:paraId="242AA993" w14:textId="77777777" w:rsidR="00AE0CDF" w:rsidRDefault="004D72E0">
            <w:r>
              <w:rPr>
                <w:sz w:val="18"/>
              </w:rPr>
              <w:t>1.1</w:t>
            </w:r>
          </w:p>
        </w:tc>
        <w:tc>
          <w:tcPr>
            <w:tcW w:w="1768" w:type="dxa"/>
          </w:tcPr>
          <w:p w14:paraId="13B83E4D" w14:textId="77777777" w:rsidR="00AE0CDF" w:rsidRDefault="004D72E0">
            <w:r>
              <w:rPr>
                <w:sz w:val="18"/>
              </w:rPr>
              <w:t>初始计划</w:t>
            </w:r>
          </w:p>
        </w:tc>
        <w:tc>
          <w:tcPr>
            <w:tcW w:w="1768" w:type="dxa"/>
          </w:tcPr>
          <w:p w14:paraId="1E3AD7E8" w14:textId="77777777" w:rsidR="00AE0CDF" w:rsidRDefault="004D72E0">
            <w:r>
              <w:rPr>
                <w:sz w:val="18"/>
              </w:rPr>
              <w:t>陈麒元</w:t>
            </w:r>
          </w:p>
        </w:tc>
        <w:tc>
          <w:tcPr>
            <w:tcW w:w="1768" w:type="dxa"/>
          </w:tcPr>
          <w:p w14:paraId="5279A124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1F27D552" w14:textId="77777777" w:rsidR="00AE0CDF" w:rsidRDefault="004D72E0">
            <w:r>
              <w:rPr>
                <w:sz w:val="18"/>
              </w:rPr>
              <w:t>初始软件开发计划</w:t>
            </w:r>
          </w:p>
        </w:tc>
      </w:tr>
      <w:tr w:rsidR="00AE0CDF" w14:paraId="2CBE69D2" w14:textId="77777777">
        <w:tc>
          <w:tcPr>
            <w:tcW w:w="1768" w:type="dxa"/>
          </w:tcPr>
          <w:p w14:paraId="7456D051" w14:textId="77777777" w:rsidR="00AE0CDF" w:rsidRDefault="004D72E0">
            <w:r>
              <w:rPr>
                <w:sz w:val="18"/>
              </w:rPr>
              <w:t>1.2</w:t>
            </w:r>
          </w:p>
        </w:tc>
        <w:tc>
          <w:tcPr>
            <w:tcW w:w="1768" w:type="dxa"/>
          </w:tcPr>
          <w:p w14:paraId="4182B3EE" w14:textId="77777777" w:rsidR="00AE0CDF" w:rsidRDefault="004D72E0">
            <w:r>
              <w:rPr>
                <w:sz w:val="18"/>
              </w:rPr>
              <w:t>详细计划</w:t>
            </w:r>
          </w:p>
        </w:tc>
        <w:tc>
          <w:tcPr>
            <w:tcW w:w="1768" w:type="dxa"/>
          </w:tcPr>
          <w:p w14:paraId="4E3D78B8" w14:textId="77777777" w:rsidR="00AE0CDF" w:rsidRDefault="004D72E0">
            <w:r>
              <w:rPr>
                <w:sz w:val="18"/>
              </w:rPr>
              <w:t>陈麒元</w:t>
            </w:r>
          </w:p>
        </w:tc>
        <w:tc>
          <w:tcPr>
            <w:tcW w:w="1768" w:type="dxa"/>
          </w:tcPr>
          <w:p w14:paraId="274CFAB8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4F3B3072" w14:textId="77777777" w:rsidR="00AE0CDF" w:rsidRDefault="004D72E0">
            <w:r>
              <w:rPr>
                <w:sz w:val="18"/>
              </w:rPr>
              <w:t>详细软件开发计划</w:t>
            </w:r>
          </w:p>
        </w:tc>
      </w:tr>
      <w:tr w:rsidR="00AE0CDF" w14:paraId="4B01FB5F" w14:textId="77777777">
        <w:tc>
          <w:tcPr>
            <w:tcW w:w="1768" w:type="dxa"/>
          </w:tcPr>
          <w:p w14:paraId="1FEE600D" w14:textId="77777777" w:rsidR="00AE0CDF" w:rsidRDefault="004D72E0">
            <w:r>
              <w:rPr>
                <w:sz w:val="18"/>
              </w:rPr>
              <w:t>1.3</w:t>
            </w:r>
          </w:p>
        </w:tc>
        <w:tc>
          <w:tcPr>
            <w:tcW w:w="1768" w:type="dxa"/>
          </w:tcPr>
          <w:p w14:paraId="16E7A67F" w14:textId="77777777" w:rsidR="00AE0CDF" w:rsidRDefault="004D72E0">
            <w:r>
              <w:rPr>
                <w:sz w:val="18"/>
              </w:rPr>
              <w:t>周例会</w:t>
            </w:r>
          </w:p>
        </w:tc>
        <w:tc>
          <w:tcPr>
            <w:tcW w:w="1768" w:type="dxa"/>
          </w:tcPr>
          <w:p w14:paraId="4FEB0C76" w14:textId="77777777" w:rsidR="00AE0CDF" w:rsidRDefault="004D72E0">
            <w:r>
              <w:rPr>
                <w:sz w:val="18"/>
              </w:rPr>
              <w:t>陈麒元</w:t>
            </w:r>
          </w:p>
        </w:tc>
        <w:tc>
          <w:tcPr>
            <w:tcW w:w="1768" w:type="dxa"/>
          </w:tcPr>
          <w:p w14:paraId="0749D8CC" w14:textId="77777777" w:rsidR="00AE0CDF" w:rsidRDefault="004D72E0">
            <w:r>
              <w:rPr>
                <w:sz w:val="18"/>
              </w:rPr>
              <w:t>每周</w:t>
            </w:r>
          </w:p>
        </w:tc>
        <w:tc>
          <w:tcPr>
            <w:tcW w:w="1768" w:type="dxa"/>
          </w:tcPr>
          <w:p w14:paraId="370EB9FD" w14:textId="77777777" w:rsidR="00AE0CDF" w:rsidRDefault="004D72E0">
            <w:r>
              <w:rPr>
                <w:sz w:val="18"/>
              </w:rPr>
              <w:t>会议纪要</w:t>
            </w:r>
          </w:p>
        </w:tc>
      </w:tr>
      <w:tr w:rsidR="00AE0CDF" w14:paraId="28B69867" w14:textId="77777777">
        <w:tc>
          <w:tcPr>
            <w:tcW w:w="1768" w:type="dxa"/>
          </w:tcPr>
          <w:p w14:paraId="26154AE6" w14:textId="77777777" w:rsidR="00AE0CDF" w:rsidRDefault="004D72E0">
            <w:r>
              <w:rPr>
                <w:sz w:val="18"/>
              </w:rPr>
              <w:lastRenderedPageBreak/>
              <w:t>1.4</w:t>
            </w:r>
          </w:p>
        </w:tc>
        <w:tc>
          <w:tcPr>
            <w:tcW w:w="1768" w:type="dxa"/>
          </w:tcPr>
          <w:p w14:paraId="19E715CD" w14:textId="77777777" w:rsidR="00AE0CDF" w:rsidRDefault="004D72E0">
            <w:r>
              <w:rPr>
                <w:sz w:val="18"/>
              </w:rPr>
              <w:t>风险跟踪</w:t>
            </w:r>
          </w:p>
        </w:tc>
        <w:tc>
          <w:tcPr>
            <w:tcW w:w="1768" w:type="dxa"/>
          </w:tcPr>
          <w:p w14:paraId="513C0E72" w14:textId="77777777" w:rsidR="00AE0CDF" w:rsidRDefault="004D72E0">
            <w:r>
              <w:rPr>
                <w:sz w:val="18"/>
              </w:rPr>
              <w:t>陈麒元</w:t>
            </w:r>
          </w:p>
        </w:tc>
        <w:tc>
          <w:tcPr>
            <w:tcW w:w="1768" w:type="dxa"/>
          </w:tcPr>
          <w:p w14:paraId="0803155E" w14:textId="77777777" w:rsidR="00AE0CDF" w:rsidRDefault="004D72E0">
            <w:r>
              <w:rPr>
                <w:sz w:val="18"/>
              </w:rPr>
              <w:t>全程</w:t>
            </w:r>
          </w:p>
        </w:tc>
        <w:tc>
          <w:tcPr>
            <w:tcW w:w="1768" w:type="dxa"/>
          </w:tcPr>
          <w:p w14:paraId="7957647A" w14:textId="77777777" w:rsidR="00AE0CDF" w:rsidRDefault="004D72E0">
            <w:r>
              <w:rPr>
                <w:sz w:val="18"/>
              </w:rPr>
              <w:t>风险清单</w:t>
            </w:r>
          </w:p>
        </w:tc>
      </w:tr>
      <w:tr w:rsidR="00AE0CDF" w14:paraId="5DE06E9C" w14:textId="77777777">
        <w:tc>
          <w:tcPr>
            <w:tcW w:w="1768" w:type="dxa"/>
          </w:tcPr>
          <w:p w14:paraId="00017978" w14:textId="77777777" w:rsidR="00AE0CDF" w:rsidRDefault="004D72E0">
            <w:r>
              <w:rPr>
                <w:sz w:val="18"/>
              </w:rPr>
              <w:t>1.5</w:t>
            </w:r>
          </w:p>
        </w:tc>
        <w:tc>
          <w:tcPr>
            <w:tcW w:w="1768" w:type="dxa"/>
          </w:tcPr>
          <w:p w14:paraId="539DA019" w14:textId="77777777" w:rsidR="00AE0CDF" w:rsidRDefault="004D72E0">
            <w:r>
              <w:rPr>
                <w:sz w:val="18"/>
              </w:rPr>
              <w:t>答辩准备</w:t>
            </w:r>
          </w:p>
        </w:tc>
        <w:tc>
          <w:tcPr>
            <w:tcW w:w="1768" w:type="dxa"/>
          </w:tcPr>
          <w:p w14:paraId="6113BF11" w14:textId="77777777" w:rsidR="00AE0CDF" w:rsidRDefault="004D72E0">
            <w:r>
              <w:rPr>
                <w:sz w:val="18"/>
              </w:rPr>
              <w:t>陈麒元</w:t>
            </w:r>
          </w:p>
        </w:tc>
        <w:tc>
          <w:tcPr>
            <w:tcW w:w="1768" w:type="dxa"/>
          </w:tcPr>
          <w:p w14:paraId="4D95CAAA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068CAD49" w14:textId="77777777" w:rsidR="00AE0CDF" w:rsidRDefault="004D72E0">
            <w:r>
              <w:rPr>
                <w:sz w:val="18"/>
              </w:rPr>
              <w:t>答辩</w:t>
            </w:r>
            <w:r>
              <w:rPr>
                <w:sz w:val="18"/>
              </w:rPr>
              <w:t xml:space="preserve"> PPT</w:t>
            </w:r>
          </w:p>
        </w:tc>
      </w:tr>
      <w:tr w:rsidR="00AE0CDF" w14:paraId="11394F7F" w14:textId="77777777">
        <w:tc>
          <w:tcPr>
            <w:tcW w:w="1768" w:type="dxa"/>
          </w:tcPr>
          <w:p w14:paraId="06002D25" w14:textId="77777777" w:rsidR="00AE0CDF" w:rsidRDefault="004D72E0">
            <w:r>
              <w:rPr>
                <w:sz w:val="18"/>
              </w:rPr>
              <w:t>2.1</w:t>
            </w:r>
          </w:p>
        </w:tc>
        <w:tc>
          <w:tcPr>
            <w:tcW w:w="1768" w:type="dxa"/>
          </w:tcPr>
          <w:p w14:paraId="4FD08915" w14:textId="77777777" w:rsidR="00AE0CDF" w:rsidRDefault="004D72E0">
            <w:r>
              <w:rPr>
                <w:sz w:val="18"/>
              </w:rPr>
              <w:t>需求调研</w:t>
            </w:r>
          </w:p>
        </w:tc>
        <w:tc>
          <w:tcPr>
            <w:tcW w:w="1768" w:type="dxa"/>
          </w:tcPr>
          <w:p w14:paraId="0E27BDA7" w14:textId="77777777" w:rsidR="00AE0CDF" w:rsidRDefault="004D72E0">
            <w:r>
              <w:rPr>
                <w:sz w:val="18"/>
              </w:rPr>
              <w:t>宋嘉幸</w:t>
            </w:r>
          </w:p>
        </w:tc>
        <w:tc>
          <w:tcPr>
            <w:tcW w:w="1768" w:type="dxa"/>
          </w:tcPr>
          <w:p w14:paraId="25A36D09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099AC30C" w14:textId="77777777" w:rsidR="00AE0CDF" w:rsidRDefault="004D72E0">
            <w:r>
              <w:rPr>
                <w:sz w:val="18"/>
              </w:rPr>
              <w:t>调研记录</w:t>
            </w:r>
          </w:p>
        </w:tc>
      </w:tr>
      <w:tr w:rsidR="00AE0CDF" w14:paraId="54C3A7CA" w14:textId="77777777">
        <w:tc>
          <w:tcPr>
            <w:tcW w:w="1768" w:type="dxa"/>
          </w:tcPr>
          <w:p w14:paraId="5EAB6E16" w14:textId="77777777" w:rsidR="00AE0CDF" w:rsidRDefault="004D72E0">
            <w:r>
              <w:rPr>
                <w:sz w:val="18"/>
              </w:rPr>
              <w:t>2.2</w:t>
            </w:r>
          </w:p>
        </w:tc>
        <w:tc>
          <w:tcPr>
            <w:tcW w:w="1768" w:type="dxa"/>
          </w:tcPr>
          <w:p w14:paraId="71AB2F9C" w14:textId="77777777" w:rsidR="00AE0CDF" w:rsidRDefault="004D72E0">
            <w:r>
              <w:rPr>
                <w:sz w:val="18"/>
              </w:rPr>
              <w:t>用例图</w:t>
            </w:r>
          </w:p>
        </w:tc>
        <w:tc>
          <w:tcPr>
            <w:tcW w:w="1768" w:type="dxa"/>
          </w:tcPr>
          <w:p w14:paraId="4F4E69E8" w14:textId="77777777" w:rsidR="00AE0CDF" w:rsidRDefault="004D72E0">
            <w:r>
              <w:rPr>
                <w:sz w:val="18"/>
              </w:rPr>
              <w:t>宋嘉幸</w:t>
            </w:r>
          </w:p>
        </w:tc>
        <w:tc>
          <w:tcPr>
            <w:tcW w:w="1768" w:type="dxa"/>
          </w:tcPr>
          <w:p w14:paraId="0E41DB67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0F8AA409" w14:textId="77777777" w:rsidR="00AE0CDF" w:rsidRDefault="004D72E0">
            <w:r>
              <w:rPr>
                <w:sz w:val="18"/>
              </w:rPr>
              <w:t>用例图</w:t>
            </w:r>
          </w:p>
        </w:tc>
      </w:tr>
      <w:tr w:rsidR="00AE0CDF" w14:paraId="3FF81362" w14:textId="77777777">
        <w:tc>
          <w:tcPr>
            <w:tcW w:w="1768" w:type="dxa"/>
          </w:tcPr>
          <w:p w14:paraId="7108C4E6" w14:textId="77777777" w:rsidR="00AE0CDF" w:rsidRDefault="004D72E0">
            <w:r>
              <w:rPr>
                <w:sz w:val="18"/>
              </w:rPr>
              <w:t>2.3</w:t>
            </w:r>
          </w:p>
        </w:tc>
        <w:tc>
          <w:tcPr>
            <w:tcW w:w="1768" w:type="dxa"/>
          </w:tcPr>
          <w:p w14:paraId="7876A78F" w14:textId="77777777" w:rsidR="00AE0CDF" w:rsidRDefault="004D72E0">
            <w:r>
              <w:rPr>
                <w:sz w:val="18"/>
              </w:rPr>
              <w:t>用例规约</w:t>
            </w:r>
          </w:p>
        </w:tc>
        <w:tc>
          <w:tcPr>
            <w:tcW w:w="1768" w:type="dxa"/>
          </w:tcPr>
          <w:p w14:paraId="7B070A76" w14:textId="77777777" w:rsidR="00AE0CDF" w:rsidRDefault="004D72E0">
            <w:r>
              <w:rPr>
                <w:sz w:val="18"/>
              </w:rPr>
              <w:t>宋嘉幸</w:t>
            </w:r>
          </w:p>
        </w:tc>
        <w:tc>
          <w:tcPr>
            <w:tcW w:w="1768" w:type="dxa"/>
          </w:tcPr>
          <w:p w14:paraId="58295843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452BE4DF" w14:textId="77777777" w:rsidR="00AE0CDF" w:rsidRDefault="004D72E0">
            <w:r>
              <w:rPr>
                <w:sz w:val="18"/>
              </w:rPr>
              <w:t>用例规约</w:t>
            </w:r>
          </w:p>
        </w:tc>
      </w:tr>
      <w:tr w:rsidR="00AE0CDF" w14:paraId="0795CA43" w14:textId="77777777">
        <w:tc>
          <w:tcPr>
            <w:tcW w:w="1768" w:type="dxa"/>
          </w:tcPr>
          <w:p w14:paraId="2B0C5E4F" w14:textId="77777777" w:rsidR="00AE0CDF" w:rsidRDefault="004D72E0">
            <w:r>
              <w:rPr>
                <w:sz w:val="18"/>
              </w:rPr>
              <w:t>2.4</w:t>
            </w:r>
          </w:p>
        </w:tc>
        <w:tc>
          <w:tcPr>
            <w:tcW w:w="1768" w:type="dxa"/>
          </w:tcPr>
          <w:p w14:paraId="148AD006" w14:textId="77777777" w:rsidR="00AE0CDF" w:rsidRDefault="004D72E0">
            <w:r>
              <w:rPr>
                <w:sz w:val="18"/>
              </w:rPr>
              <w:t>补充规约</w:t>
            </w:r>
          </w:p>
        </w:tc>
        <w:tc>
          <w:tcPr>
            <w:tcW w:w="1768" w:type="dxa"/>
          </w:tcPr>
          <w:p w14:paraId="2C5B290F" w14:textId="77777777" w:rsidR="00AE0CDF" w:rsidRDefault="004D72E0">
            <w:r>
              <w:rPr>
                <w:sz w:val="18"/>
              </w:rPr>
              <w:t>宋嘉幸</w:t>
            </w:r>
          </w:p>
        </w:tc>
        <w:tc>
          <w:tcPr>
            <w:tcW w:w="1768" w:type="dxa"/>
          </w:tcPr>
          <w:p w14:paraId="4042E4BD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614DFAA7" w14:textId="77777777" w:rsidR="00AE0CDF" w:rsidRDefault="004D72E0">
            <w:r>
              <w:rPr>
                <w:sz w:val="18"/>
              </w:rPr>
              <w:t>补充规约</w:t>
            </w:r>
          </w:p>
        </w:tc>
      </w:tr>
      <w:tr w:rsidR="00AE0CDF" w14:paraId="48B707E8" w14:textId="77777777">
        <w:tc>
          <w:tcPr>
            <w:tcW w:w="1768" w:type="dxa"/>
          </w:tcPr>
          <w:p w14:paraId="187D2DE8" w14:textId="77777777" w:rsidR="00AE0CDF" w:rsidRDefault="004D72E0">
            <w:r>
              <w:rPr>
                <w:sz w:val="18"/>
              </w:rPr>
              <w:t>2.5</w:t>
            </w:r>
          </w:p>
        </w:tc>
        <w:tc>
          <w:tcPr>
            <w:tcW w:w="1768" w:type="dxa"/>
          </w:tcPr>
          <w:p w14:paraId="1556CE4A" w14:textId="77777777" w:rsidR="00AE0CDF" w:rsidRDefault="004D72E0">
            <w:r>
              <w:rPr>
                <w:sz w:val="18"/>
              </w:rPr>
              <w:t>需求评审</w:t>
            </w:r>
          </w:p>
        </w:tc>
        <w:tc>
          <w:tcPr>
            <w:tcW w:w="1768" w:type="dxa"/>
          </w:tcPr>
          <w:p w14:paraId="3E34986B" w14:textId="77777777" w:rsidR="00AE0CDF" w:rsidRDefault="004D72E0">
            <w:r>
              <w:rPr>
                <w:sz w:val="18"/>
              </w:rPr>
              <w:t>全员</w:t>
            </w:r>
          </w:p>
        </w:tc>
        <w:tc>
          <w:tcPr>
            <w:tcW w:w="1768" w:type="dxa"/>
          </w:tcPr>
          <w:p w14:paraId="02C808CE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4F0688B3" w14:textId="77777777" w:rsidR="00AE0CDF" w:rsidRDefault="004D72E0">
            <w:r>
              <w:rPr>
                <w:sz w:val="18"/>
              </w:rPr>
              <w:t>评审记录</w:t>
            </w:r>
          </w:p>
        </w:tc>
      </w:tr>
      <w:tr w:rsidR="00AE0CDF" w14:paraId="4827A76A" w14:textId="77777777">
        <w:tc>
          <w:tcPr>
            <w:tcW w:w="1768" w:type="dxa"/>
          </w:tcPr>
          <w:p w14:paraId="30B727B3" w14:textId="77777777" w:rsidR="00AE0CDF" w:rsidRDefault="004D72E0">
            <w:r>
              <w:rPr>
                <w:sz w:val="18"/>
              </w:rPr>
              <w:t>3.1</w:t>
            </w:r>
          </w:p>
        </w:tc>
        <w:tc>
          <w:tcPr>
            <w:tcW w:w="1768" w:type="dxa"/>
          </w:tcPr>
          <w:p w14:paraId="7D7ABE63" w14:textId="77777777" w:rsidR="00AE0CDF" w:rsidRDefault="004D72E0">
            <w:r>
              <w:rPr>
                <w:sz w:val="18"/>
              </w:rPr>
              <w:t>架构设计</w:t>
            </w:r>
          </w:p>
        </w:tc>
        <w:tc>
          <w:tcPr>
            <w:tcW w:w="1768" w:type="dxa"/>
          </w:tcPr>
          <w:p w14:paraId="68E6DD4A" w14:textId="77777777" w:rsidR="00AE0CDF" w:rsidRDefault="004D72E0">
            <w:r>
              <w:rPr>
                <w:sz w:val="18"/>
              </w:rPr>
              <w:t>窦源泽</w:t>
            </w:r>
          </w:p>
        </w:tc>
        <w:tc>
          <w:tcPr>
            <w:tcW w:w="1768" w:type="dxa"/>
          </w:tcPr>
          <w:p w14:paraId="7BC44D80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34DE1DBD" w14:textId="77777777" w:rsidR="00AE0CDF" w:rsidRDefault="004D72E0">
            <w:r>
              <w:rPr>
                <w:sz w:val="18"/>
              </w:rPr>
              <w:t>架构图</w:t>
            </w:r>
          </w:p>
        </w:tc>
      </w:tr>
      <w:tr w:rsidR="00AE0CDF" w14:paraId="63718494" w14:textId="77777777">
        <w:tc>
          <w:tcPr>
            <w:tcW w:w="1768" w:type="dxa"/>
          </w:tcPr>
          <w:p w14:paraId="344E597C" w14:textId="77777777" w:rsidR="00AE0CDF" w:rsidRDefault="004D72E0">
            <w:r>
              <w:rPr>
                <w:sz w:val="18"/>
              </w:rPr>
              <w:t>3.2</w:t>
            </w:r>
          </w:p>
        </w:tc>
        <w:tc>
          <w:tcPr>
            <w:tcW w:w="1768" w:type="dxa"/>
          </w:tcPr>
          <w:p w14:paraId="3CCBCAEE" w14:textId="77777777" w:rsidR="00AE0CDF" w:rsidRDefault="004D72E0">
            <w:r>
              <w:rPr>
                <w:sz w:val="18"/>
              </w:rPr>
              <w:t>数据库设计</w:t>
            </w:r>
          </w:p>
        </w:tc>
        <w:tc>
          <w:tcPr>
            <w:tcW w:w="1768" w:type="dxa"/>
          </w:tcPr>
          <w:p w14:paraId="7134E0FA" w14:textId="77777777" w:rsidR="00AE0CDF" w:rsidRDefault="004D72E0">
            <w:r>
              <w:rPr>
                <w:sz w:val="18"/>
              </w:rPr>
              <w:t>窦源泽</w:t>
            </w:r>
          </w:p>
        </w:tc>
        <w:tc>
          <w:tcPr>
            <w:tcW w:w="1768" w:type="dxa"/>
          </w:tcPr>
          <w:p w14:paraId="14A7D2D4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054FDA2C" w14:textId="77777777" w:rsidR="00AE0CDF" w:rsidRDefault="004D72E0">
            <w:r>
              <w:rPr>
                <w:sz w:val="18"/>
              </w:rPr>
              <w:t xml:space="preserve">ER </w:t>
            </w:r>
            <w:r>
              <w:rPr>
                <w:sz w:val="18"/>
              </w:rPr>
              <w:t>图、</w:t>
            </w:r>
            <w:r>
              <w:rPr>
                <w:sz w:val="18"/>
              </w:rPr>
              <w:t>init.sql</w:t>
            </w:r>
          </w:p>
        </w:tc>
      </w:tr>
      <w:tr w:rsidR="00AE0CDF" w14:paraId="7AD97770" w14:textId="77777777">
        <w:tc>
          <w:tcPr>
            <w:tcW w:w="1768" w:type="dxa"/>
          </w:tcPr>
          <w:p w14:paraId="14F7FD42" w14:textId="77777777" w:rsidR="00AE0CDF" w:rsidRDefault="004D72E0">
            <w:r>
              <w:rPr>
                <w:sz w:val="18"/>
              </w:rPr>
              <w:t>3.3</w:t>
            </w:r>
          </w:p>
        </w:tc>
        <w:tc>
          <w:tcPr>
            <w:tcW w:w="1768" w:type="dxa"/>
          </w:tcPr>
          <w:p w14:paraId="08BB7824" w14:textId="77777777" w:rsidR="00AE0CDF" w:rsidRDefault="004D72E0"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设计</w:t>
            </w:r>
          </w:p>
        </w:tc>
        <w:tc>
          <w:tcPr>
            <w:tcW w:w="1768" w:type="dxa"/>
          </w:tcPr>
          <w:p w14:paraId="1AFCA22C" w14:textId="77777777" w:rsidR="00AE0CDF" w:rsidRDefault="004D72E0">
            <w:r>
              <w:rPr>
                <w:sz w:val="18"/>
              </w:rPr>
              <w:t>窦源泽</w:t>
            </w:r>
          </w:p>
        </w:tc>
        <w:tc>
          <w:tcPr>
            <w:tcW w:w="1768" w:type="dxa"/>
          </w:tcPr>
          <w:p w14:paraId="68E62216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5FB6975B" w14:textId="77777777" w:rsidR="00AE0CDF" w:rsidRDefault="004D72E0">
            <w:r>
              <w:rPr>
                <w:sz w:val="18"/>
              </w:rPr>
              <w:t xml:space="preserve">OpenAPI </w:t>
            </w:r>
            <w:r>
              <w:rPr>
                <w:sz w:val="18"/>
              </w:rPr>
              <w:t>文档</w:t>
            </w:r>
          </w:p>
        </w:tc>
      </w:tr>
      <w:tr w:rsidR="00AE0CDF" w14:paraId="24B6561B" w14:textId="77777777">
        <w:tc>
          <w:tcPr>
            <w:tcW w:w="1768" w:type="dxa"/>
          </w:tcPr>
          <w:p w14:paraId="03C80DC9" w14:textId="77777777" w:rsidR="00AE0CDF" w:rsidRDefault="004D72E0">
            <w:r>
              <w:rPr>
                <w:sz w:val="18"/>
              </w:rPr>
              <w:t>3.4</w:t>
            </w:r>
          </w:p>
        </w:tc>
        <w:tc>
          <w:tcPr>
            <w:tcW w:w="1768" w:type="dxa"/>
          </w:tcPr>
          <w:p w14:paraId="2CC58281" w14:textId="77777777" w:rsidR="00AE0CDF" w:rsidRDefault="004D72E0">
            <w:r>
              <w:rPr>
                <w:sz w:val="18"/>
              </w:rPr>
              <w:t>界面原型</w:t>
            </w:r>
          </w:p>
        </w:tc>
        <w:tc>
          <w:tcPr>
            <w:tcW w:w="1768" w:type="dxa"/>
          </w:tcPr>
          <w:p w14:paraId="302C6854" w14:textId="77777777" w:rsidR="00AE0CDF" w:rsidRDefault="004D72E0">
            <w:r>
              <w:rPr>
                <w:sz w:val="18"/>
              </w:rPr>
              <w:t>林星</w:t>
            </w:r>
          </w:p>
        </w:tc>
        <w:tc>
          <w:tcPr>
            <w:tcW w:w="1768" w:type="dxa"/>
          </w:tcPr>
          <w:p w14:paraId="32AB33B6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6CEB94BF" w14:textId="77777777" w:rsidR="00AE0CDF" w:rsidRDefault="004D72E0">
            <w:r>
              <w:rPr>
                <w:sz w:val="18"/>
              </w:rPr>
              <w:t>界面原型</w:t>
            </w:r>
          </w:p>
        </w:tc>
      </w:tr>
      <w:tr w:rsidR="00AE0CDF" w14:paraId="7276B457" w14:textId="77777777">
        <w:tc>
          <w:tcPr>
            <w:tcW w:w="1768" w:type="dxa"/>
          </w:tcPr>
          <w:p w14:paraId="021200E3" w14:textId="77777777" w:rsidR="00AE0CDF" w:rsidRDefault="004D72E0">
            <w:r>
              <w:rPr>
                <w:sz w:val="18"/>
              </w:rPr>
              <w:t>3.5</w:t>
            </w:r>
          </w:p>
        </w:tc>
        <w:tc>
          <w:tcPr>
            <w:tcW w:w="1768" w:type="dxa"/>
          </w:tcPr>
          <w:p w14:paraId="07B8A4FD" w14:textId="77777777" w:rsidR="00AE0CDF" w:rsidRDefault="004D72E0">
            <w:r>
              <w:rPr>
                <w:sz w:val="18"/>
              </w:rPr>
              <w:t>设计评审</w:t>
            </w:r>
          </w:p>
        </w:tc>
        <w:tc>
          <w:tcPr>
            <w:tcW w:w="1768" w:type="dxa"/>
          </w:tcPr>
          <w:p w14:paraId="519E2AF2" w14:textId="77777777" w:rsidR="00AE0CDF" w:rsidRDefault="004D72E0">
            <w:r>
              <w:rPr>
                <w:sz w:val="18"/>
              </w:rPr>
              <w:t>全员</w:t>
            </w:r>
          </w:p>
        </w:tc>
        <w:tc>
          <w:tcPr>
            <w:tcW w:w="1768" w:type="dxa"/>
          </w:tcPr>
          <w:p w14:paraId="3BE256C1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7526F44A" w14:textId="77777777" w:rsidR="00AE0CDF" w:rsidRDefault="004D72E0">
            <w:r>
              <w:rPr>
                <w:sz w:val="18"/>
              </w:rPr>
              <w:t>评审记录</w:t>
            </w:r>
          </w:p>
        </w:tc>
      </w:tr>
      <w:tr w:rsidR="00AE0CDF" w14:paraId="1596B9EC" w14:textId="77777777">
        <w:tc>
          <w:tcPr>
            <w:tcW w:w="1768" w:type="dxa"/>
          </w:tcPr>
          <w:p w14:paraId="4EF15861" w14:textId="77777777" w:rsidR="00AE0CDF" w:rsidRDefault="004D72E0">
            <w:r>
              <w:rPr>
                <w:sz w:val="18"/>
              </w:rPr>
              <w:t>4.1</w:t>
            </w:r>
          </w:p>
        </w:tc>
        <w:tc>
          <w:tcPr>
            <w:tcW w:w="1768" w:type="dxa"/>
          </w:tcPr>
          <w:p w14:paraId="1BD854F0" w14:textId="77777777" w:rsidR="00AE0CDF" w:rsidRDefault="004D72E0">
            <w:r>
              <w:rPr>
                <w:sz w:val="18"/>
              </w:rPr>
              <w:t>后端用户权限</w:t>
            </w:r>
          </w:p>
        </w:tc>
        <w:tc>
          <w:tcPr>
            <w:tcW w:w="1768" w:type="dxa"/>
          </w:tcPr>
          <w:p w14:paraId="553F2A8B" w14:textId="77777777" w:rsidR="00AE0CDF" w:rsidRDefault="004D72E0">
            <w:r>
              <w:rPr>
                <w:sz w:val="18"/>
              </w:rPr>
              <w:t>陈麒元</w:t>
            </w:r>
          </w:p>
        </w:tc>
        <w:tc>
          <w:tcPr>
            <w:tcW w:w="1768" w:type="dxa"/>
          </w:tcPr>
          <w:p w14:paraId="734FE88A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5B98F25D" w14:textId="77777777" w:rsidR="00AE0CDF" w:rsidRDefault="004D72E0">
            <w:r>
              <w:rPr>
                <w:sz w:val="18"/>
              </w:rPr>
              <w:t>代码</w:t>
            </w:r>
          </w:p>
        </w:tc>
      </w:tr>
      <w:tr w:rsidR="00AE0CDF" w14:paraId="6E6B9FD8" w14:textId="77777777">
        <w:tc>
          <w:tcPr>
            <w:tcW w:w="1768" w:type="dxa"/>
          </w:tcPr>
          <w:p w14:paraId="526747EF" w14:textId="77777777" w:rsidR="00AE0CDF" w:rsidRDefault="004D72E0">
            <w:r>
              <w:rPr>
                <w:sz w:val="18"/>
              </w:rPr>
              <w:t>4.2</w:t>
            </w:r>
          </w:p>
        </w:tc>
        <w:tc>
          <w:tcPr>
            <w:tcW w:w="1768" w:type="dxa"/>
          </w:tcPr>
          <w:p w14:paraId="5F3F7450" w14:textId="77777777" w:rsidR="00AE0CDF" w:rsidRDefault="004D72E0">
            <w:r>
              <w:rPr>
                <w:sz w:val="18"/>
              </w:rPr>
              <w:t>后端工具管理</w:t>
            </w:r>
          </w:p>
        </w:tc>
        <w:tc>
          <w:tcPr>
            <w:tcW w:w="1768" w:type="dxa"/>
          </w:tcPr>
          <w:p w14:paraId="205E0EC3" w14:textId="77777777" w:rsidR="00AE0CDF" w:rsidRDefault="004D72E0">
            <w:r>
              <w:rPr>
                <w:sz w:val="18"/>
              </w:rPr>
              <w:t>窦源泽</w:t>
            </w:r>
          </w:p>
        </w:tc>
        <w:tc>
          <w:tcPr>
            <w:tcW w:w="1768" w:type="dxa"/>
          </w:tcPr>
          <w:p w14:paraId="5368FF51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4—5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7E17B444" w14:textId="77777777" w:rsidR="00AE0CDF" w:rsidRDefault="004D72E0">
            <w:r>
              <w:rPr>
                <w:sz w:val="18"/>
              </w:rPr>
              <w:t>代码</w:t>
            </w:r>
          </w:p>
        </w:tc>
      </w:tr>
      <w:tr w:rsidR="00AE0CDF" w14:paraId="1AB8A39A" w14:textId="77777777">
        <w:tc>
          <w:tcPr>
            <w:tcW w:w="1768" w:type="dxa"/>
          </w:tcPr>
          <w:p w14:paraId="31E00726" w14:textId="77777777" w:rsidR="00AE0CDF" w:rsidRDefault="004D72E0">
            <w:r>
              <w:rPr>
                <w:sz w:val="18"/>
              </w:rPr>
              <w:t>4.3</w:t>
            </w:r>
          </w:p>
        </w:tc>
        <w:tc>
          <w:tcPr>
            <w:tcW w:w="1768" w:type="dxa"/>
          </w:tcPr>
          <w:p w14:paraId="7A7F0302" w14:textId="77777777" w:rsidR="00AE0CDF" w:rsidRDefault="004D72E0">
            <w:r>
              <w:rPr>
                <w:sz w:val="18"/>
              </w:rPr>
              <w:t>后端订单管理</w:t>
            </w:r>
          </w:p>
        </w:tc>
        <w:tc>
          <w:tcPr>
            <w:tcW w:w="1768" w:type="dxa"/>
          </w:tcPr>
          <w:p w14:paraId="75A36B7E" w14:textId="77777777" w:rsidR="00AE0CDF" w:rsidRDefault="004D72E0">
            <w:r>
              <w:rPr>
                <w:sz w:val="18"/>
              </w:rPr>
              <w:t>陈麒元</w:t>
            </w:r>
          </w:p>
        </w:tc>
        <w:tc>
          <w:tcPr>
            <w:tcW w:w="1768" w:type="dxa"/>
          </w:tcPr>
          <w:p w14:paraId="195FC613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5—6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0A3E7FC7" w14:textId="77777777" w:rsidR="00AE0CDF" w:rsidRDefault="004D72E0">
            <w:r>
              <w:rPr>
                <w:sz w:val="18"/>
              </w:rPr>
              <w:t>代码</w:t>
            </w:r>
          </w:p>
        </w:tc>
      </w:tr>
      <w:tr w:rsidR="00AE0CDF" w14:paraId="4EBCC8D3" w14:textId="77777777">
        <w:tc>
          <w:tcPr>
            <w:tcW w:w="1768" w:type="dxa"/>
          </w:tcPr>
          <w:p w14:paraId="3869082A" w14:textId="77777777" w:rsidR="00AE0CDF" w:rsidRDefault="004D72E0">
            <w:r>
              <w:rPr>
                <w:sz w:val="18"/>
              </w:rPr>
              <w:t>4.4</w:t>
            </w:r>
          </w:p>
        </w:tc>
        <w:tc>
          <w:tcPr>
            <w:tcW w:w="1768" w:type="dxa"/>
          </w:tcPr>
          <w:p w14:paraId="306AF618" w14:textId="77777777" w:rsidR="00AE0CDF" w:rsidRDefault="004D72E0">
            <w:r>
              <w:rPr>
                <w:sz w:val="18"/>
              </w:rPr>
              <w:t>后端评价信用</w:t>
            </w:r>
          </w:p>
        </w:tc>
        <w:tc>
          <w:tcPr>
            <w:tcW w:w="1768" w:type="dxa"/>
          </w:tcPr>
          <w:p w14:paraId="126FD176" w14:textId="77777777" w:rsidR="00AE0CDF" w:rsidRDefault="004D72E0">
            <w:r>
              <w:rPr>
                <w:sz w:val="18"/>
              </w:rPr>
              <w:t>钟姝伶</w:t>
            </w:r>
          </w:p>
        </w:tc>
        <w:tc>
          <w:tcPr>
            <w:tcW w:w="1768" w:type="dxa"/>
          </w:tcPr>
          <w:p w14:paraId="66C34E11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6D96D6D6" w14:textId="77777777" w:rsidR="00AE0CDF" w:rsidRDefault="004D72E0">
            <w:r>
              <w:rPr>
                <w:sz w:val="18"/>
              </w:rPr>
              <w:t>代码</w:t>
            </w:r>
          </w:p>
        </w:tc>
      </w:tr>
      <w:tr w:rsidR="00AE0CDF" w14:paraId="7AF6746A" w14:textId="77777777">
        <w:tc>
          <w:tcPr>
            <w:tcW w:w="1768" w:type="dxa"/>
          </w:tcPr>
          <w:p w14:paraId="3B7134DF" w14:textId="77777777" w:rsidR="00AE0CDF" w:rsidRDefault="004D72E0">
            <w:r>
              <w:rPr>
                <w:sz w:val="18"/>
              </w:rPr>
              <w:t>4.5</w:t>
            </w:r>
          </w:p>
        </w:tc>
        <w:tc>
          <w:tcPr>
            <w:tcW w:w="1768" w:type="dxa"/>
          </w:tcPr>
          <w:p w14:paraId="01063046" w14:textId="77777777" w:rsidR="00AE0CDF" w:rsidRDefault="004D72E0">
            <w:r>
              <w:rPr>
                <w:sz w:val="18"/>
              </w:rPr>
              <w:t>前端页面</w:t>
            </w:r>
          </w:p>
        </w:tc>
        <w:tc>
          <w:tcPr>
            <w:tcW w:w="1768" w:type="dxa"/>
          </w:tcPr>
          <w:p w14:paraId="65769810" w14:textId="77777777" w:rsidR="00AE0CDF" w:rsidRDefault="004D72E0">
            <w:r>
              <w:rPr>
                <w:sz w:val="18"/>
              </w:rPr>
              <w:t>林星</w:t>
            </w:r>
          </w:p>
        </w:tc>
        <w:tc>
          <w:tcPr>
            <w:tcW w:w="1768" w:type="dxa"/>
          </w:tcPr>
          <w:p w14:paraId="11B48538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4—7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55676765" w14:textId="77777777" w:rsidR="00AE0CDF" w:rsidRDefault="004D72E0">
            <w:r>
              <w:rPr>
                <w:sz w:val="18"/>
              </w:rPr>
              <w:t>代码</w:t>
            </w:r>
          </w:p>
        </w:tc>
      </w:tr>
      <w:tr w:rsidR="00AE0CDF" w14:paraId="4ADC6DD5" w14:textId="77777777">
        <w:tc>
          <w:tcPr>
            <w:tcW w:w="1768" w:type="dxa"/>
          </w:tcPr>
          <w:p w14:paraId="5BDD07D5" w14:textId="77777777" w:rsidR="00AE0CDF" w:rsidRDefault="004D72E0">
            <w:r>
              <w:rPr>
                <w:sz w:val="18"/>
              </w:rPr>
              <w:t>4.6</w:t>
            </w:r>
          </w:p>
        </w:tc>
        <w:tc>
          <w:tcPr>
            <w:tcW w:w="1768" w:type="dxa"/>
          </w:tcPr>
          <w:p w14:paraId="49826400" w14:textId="77777777" w:rsidR="00AE0CDF" w:rsidRDefault="004D72E0">
            <w:r>
              <w:rPr>
                <w:sz w:val="18"/>
              </w:rPr>
              <w:t>前后端联调</w:t>
            </w:r>
          </w:p>
        </w:tc>
        <w:tc>
          <w:tcPr>
            <w:tcW w:w="1768" w:type="dxa"/>
          </w:tcPr>
          <w:p w14:paraId="2A4323E0" w14:textId="77777777" w:rsidR="00AE0CDF" w:rsidRDefault="004D72E0">
            <w:r>
              <w:rPr>
                <w:sz w:val="18"/>
              </w:rPr>
              <w:t>全员</w:t>
            </w:r>
          </w:p>
        </w:tc>
        <w:tc>
          <w:tcPr>
            <w:tcW w:w="1768" w:type="dxa"/>
          </w:tcPr>
          <w:p w14:paraId="6CC413FA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393F423A" w14:textId="77777777" w:rsidR="00AE0CDF" w:rsidRDefault="004D72E0">
            <w:r>
              <w:rPr>
                <w:sz w:val="18"/>
              </w:rPr>
              <w:t>联调版本</w:t>
            </w:r>
          </w:p>
        </w:tc>
      </w:tr>
      <w:tr w:rsidR="00AE0CDF" w14:paraId="4B6F236D" w14:textId="77777777">
        <w:tc>
          <w:tcPr>
            <w:tcW w:w="1768" w:type="dxa"/>
          </w:tcPr>
          <w:p w14:paraId="056E5827" w14:textId="77777777" w:rsidR="00AE0CDF" w:rsidRDefault="004D72E0">
            <w:r>
              <w:rPr>
                <w:sz w:val="18"/>
              </w:rPr>
              <w:t>5.1</w:t>
            </w:r>
          </w:p>
        </w:tc>
        <w:tc>
          <w:tcPr>
            <w:tcW w:w="1768" w:type="dxa"/>
          </w:tcPr>
          <w:p w14:paraId="7538867D" w14:textId="77777777" w:rsidR="00AE0CDF" w:rsidRDefault="004D72E0">
            <w:r>
              <w:rPr>
                <w:sz w:val="18"/>
              </w:rPr>
              <w:t>测试计划</w:t>
            </w:r>
          </w:p>
        </w:tc>
        <w:tc>
          <w:tcPr>
            <w:tcW w:w="1768" w:type="dxa"/>
          </w:tcPr>
          <w:p w14:paraId="148C5DB4" w14:textId="77777777" w:rsidR="00AE0CDF" w:rsidRDefault="004D72E0">
            <w:r>
              <w:rPr>
                <w:sz w:val="18"/>
              </w:rPr>
              <w:t>常子衡</w:t>
            </w:r>
          </w:p>
        </w:tc>
        <w:tc>
          <w:tcPr>
            <w:tcW w:w="1768" w:type="dxa"/>
          </w:tcPr>
          <w:p w14:paraId="67F37245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01739D88" w14:textId="77777777" w:rsidR="00AE0CDF" w:rsidRDefault="004D72E0">
            <w:r>
              <w:rPr>
                <w:sz w:val="18"/>
              </w:rPr>
              <w:t>软件测试计划</w:t>
            </w:r>
          </w:p>
        </w:tc>
      </w:tr>
      <w:tr w:rsidR="00AE0CDF" w14:paraId="38EFD2A3" w14:textId="77777777">
        <w:tc>
          <w:tcPr>
            <w:tcW w:w="1768" w:type="dxa"/>
          </w:tcPr>
          <w:p w14:paraId="01AEEF35" w14:textId="77777777" w:rsidR="00AE0CDF" w:rsidRDefault="004D72E0">
            <w:r>
              <w:rPr>
                <w:sz w:val="18"/>
              </w:rPr>
              <w:t>5.2</w:t>
            </w:r>
          </w:p>
        </w:tc>
        <w:tc>
          <w:tcPr>
            <w:tcW w:w="1768" w:type="dxa"/>
          </w:tcPr>
          <w:p w14:paraId="2F1B84B2" w14:textId="77777777" w:rsidR="00AE0CDF" w:rsidRDefault="004D72E0">
            <w:r>
              <w:rPr>
                <w:sz w:val="18"/>
              </w:rPr>
              <w:t>测试设计</w:t>
            </w:r>
          </w:p>
        </w:tc>
        <w:tc>
          <w:tcPr>
            <w:tcW w:w="1768" w:type="dxa"/>
          </w:tcPr>
          <w:p w14:paraId="4DBE5C3C" w14:textId="77777777" w:rsidR="00AE0CDF" w:rsidRDefault="004D72E0">
            <w:r>
              <w:rPr>
                <w:sz w:val="18"/>
              </w:rPr>
              <w:t>常子衡</w:t>
            </w:r>
          </w:p>
        </w:tc>
        <w:tc>
          <w:tcPr>
            <w:tcW w:w="1768" w:type="dxa"/>
          </w:tcPr>
          <w:p w14:paraId="1AE543CA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686655A0" w14:textId="77777777" w:rsidR="00AE0CDF" w:rsidRDefault="004D72E0">
            <w:r>
              <w:rPr>
                <w:sz w:val="18"/>
              </w:rPr>
              <w:t>软件测试设计</w:t>
            </w:r>
          </w:p>
        </w:tc>
      </w:tr>
      <w:tr w:rsidR="00AE0CDF" w14:paraId="3AB0A188" w14:textId="77777777">
        <w:tc>
          <w:tcPr>
            <w:tcW w:w="1768" w:type="dxa"/>
          </w:tcPr>
          <w:p w14:paraId="63708630" w14:textId="77777777" w:rsidR="00AE0CDF" w:rsidRDefault="004D72E0">
            <w:r>
              <w:rPr>
                <w:sz w:val="18"/>
              </w:rPr>
              <w:t>5.3</w:t>
            </w:r>
          </w:p>
        </w:tc>
        <w:tc>
          <w:tcPr>
            <w:tcW w:w="1768" w:type="dxa"/>
          </w:tcPr>
          <w:p w14:paraId="6ED8CA82" w14:textId="77777777" w:rsidR="00AE0CDF" w:rsidRDefault="004D72E0">
            <w:r>
              <w:rPr>
                <w:sz w:val="18"/>
              </w:rPr>
              <w:t>执行测试</w:t>
            </w:r>
          </w:p>
        </w:tc>
        <w:tc>
          <w:tcPr>
            <w:tcW w:w="1768" w:type="dxa"/>
          </w:tcPr>
          <w:p w14:paraId="0DDDCCB9" w14:textId="77777777" w:rsidR="00AE0CDF" w:rsidRDefault="004D72E0">
            <w:r>
              <w:rPr>
                <w:sz w:val="18"/>
              </w:rPr>
              <w:t>常子衡</w:t>
            </w:r>
          </w:p>
        </w:tc>
        <w:tc>
          <w:tcPr>
            <w:tcW w:w="1768" w:type="dxa"/>
          </w:tcPr>
          <w:p w14:paraId="1103937A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5—8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513D609F" w14:textId="77777777" w:rsidR="00AE0CDF" w:rsidRDefault="004D72E0">
            <w:r>
              <w:rPr>
                <w:sz w:val="18"/>
              </w:rPr>
              <w:t>测试执行记录</w:t>
            </w:r>
          </w:p>
        </w:tc>
      </w:tr>
      <w:tr w:rsidR="00AE0CDF" w14:paraId="08BACDD6" w14:textId="77777777">
        <w:tc>
          <w:tcPr>
            <w:tcW w:w="1768" w:type="dxa"/>
          </w:tcPr>
          <w:p w14:paraId="2531BC38" w14:textId="77777777" w:rsidR="00AE0CDF" w:rsidRDefault="004D72E0">
            <w:r>
              <w:rPr>
                <w:sz w:val="18"/>
              </w:rPr>
              <w:t>5.4</w:t>
            </w:r>
          </w:p>
        </w:tc>
        <w:tc>
          <w:tcPr>
            <w:tcW w:w="1768" w:type="dxa"/>
          </w:tcPr>
          <w:p w14:paraId="000E73B5" w14:textId="77777777" w:rsidR="00AE0CDF" w:rsidRDefault="004D72E0">
            <w:r>
              <w:rPr>
                <w:sz w:val="18"/>
              </w:rPr>
              <w:t>缺陷跟踪</w:t>
            </w:r>
          </w:p>
        </w:tc>
        <w:tc>
          <w:tcPr>
            <w:tcW w:w="1768" w:type="dxa"/>
          </w:tcPr>
          <w:p w14:paraId="4579A58B" w14:textId="77777777" w:rsidR="00AE0CDF" w:rsidRDefault="004D72E0">
            <w:r>
              <w:rPr>
                <w:sz w:val="18"/>
              </w:rPr>
              <w:t>常子衡</w:t>
            </w:r>
          </w:p>
        </w:tc>
        <w:tc>
          <w:tcPr>
            <w:tcW w:w="1768" w:type="dxa"/>
          </w:tcPr>
          <w:p w14:paraId="66D0A794" w14:textId="77777777" w:rsidR="00AE0CDF" w:rsidRDefault="004D72E0">
            <w:r>
              <w:rPr>
                <w:sz w:val="18"/>
              </w:rPr>
              <w:t>全程</w:t>
            </w:r>
          </w:p>
        </w:tc>
        <w:tc>
          <w:tcPr>
            <w:tcW w:w="1768" w:type="dxa"/>
          </w:tcPr>
          <w:p w14:paraId="6DB9B753" w14:textId="77777777" w:rsidR="00AE0CDF" w:rsidRDefault="004D72E0">
            <w:r>
              <w:rPr>
                <w:sz w:val="18"/>
              </w:rPr>
              <w:t>缺陷列表</w:t>
            </w:r>
          </w:p>
        </w:tc>
      </w:tr>
      <w:tr w:rsidR="00AE0CDF" w14:paraId="7220C374" w14:textId="77777777">
        <w:tc>
          <w:tcPr>
            <w:tcW w:w="1768" w:type="dxa"/>
          </w:tcPr>
          <w:p w14:paraId="017746C4" w14:textId="77777777" w:rsidR="00AE0CDF" w:rsidRDefault="004D72E0">
            <w:r>
              <w:rPr>
                <w:sz w:val="18"/>
              </w:rPr>
              <w:t>5.5</w:t>
            </w:r>
          </w:p>
        </w:tc>
        <w:tc>
          <w:tcPr>
            <w:tcW w:w="1768" w:type="dxa"/>
          </w:tcPr>
          <w:p w14:paraId="57E26D45" w14:textId="77777777" w:rsidR="00AE0CDF" w:rsidRDefault="004D72E0">
            <w:r>
              <w:rPr>
                <w:sz w:val="18"/>
              </w:rPr>
              <w:t>测试报告</w:t>
            </w:r>
          </w:p>
        </w:tc>
        <w:tc>
          <w:tcPr>
            <w:tcW w:w="1768" w:type="dxa"/>
          </w:tcPr>
          <w:p w14:paraId="2486E662" w14:textId="77777777" w:rsidR="00AE0CDF" w:rsidRDefault="004D72E0">
            <w:r>
              <w:rPr>
                <w:sz w:val="18"/>
              </w:rPr>
              <w:t>常子衡</w:t>
            </w:r>
          </w:p>
        </w:tc>
        <w:tc>
          <w:tcPr>
            <w:tcW w:w="1768" w:type="dxa"/>
          </w:tcPr>
          <w:p w14:paraId="6640F545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650E56B1" w14:textId="77777777" w:rsidR="00AE0CDF" w:rsidRDefault="004D72E0">
            <w:r>
              <w:rPr>
                <w:sz w:val="18"/>
              </w:rPr>
              <w:t>测试报告</w:t>
            </w:r>
          </w:p>
        </w:tc>
      </w:tr>
      <w:tr w:rsidR="00AE0CDF" w14:paraId="1BE396A1" w14:textId="77777777">
        <w:tc>
          <w:tcPr>
            <w:tcW w:w="1768" w:type="dxa"/>
          </w:tcPr>
          <w:p w14:paraId="6DF71C58" w14:textId="77777777" w:rsidR="00AE0CDF" w:rsidRDefault="004D72E0">
            <w:r>
              <w:rPr>
                <w:sz w:val="18"/>
              </w:rPr>
              <w:t>6.1</w:t>
            </w:r>
          </w:p>
        </w:tc>
        <w:tc>
          <w:tcPr>
            <w:tcW w:w="1768" w:type="dxa"/>
          </w:tcPr>
          <w:p w14:paraId="3C0748B1" w14:textId="77777777" w:rsidR="00AE0CDF" w:rsidRDefault="004D72E0">
            <w:r>
              <w:rPr>
                <w:sz w:val="18"/>
              </w:rPr>
              <w:t>配置管理计划</w:t>
            </w:r>
          </w:p>
        </w:tc>
        <w:tc>
          <w:tcPr>
            <w:tcW w:w="1768" w:type="dxa"/>
          </w:tcPr>
          <w:p w14:paraId="7E7C775A" w14:textId="77777777" w:rsidR="00AE0CDF" w:rsidRDefault="004D72E0">
            <w:r>
              <w:rPr>
                <w:sz w:val="18"/>
              </w:rPr>
              <w:t>钟姝伶</w:t>
            </w:r>
          </w:p>
        </w:tc>
        <w:tc>
          <w:tcPr>
            <w:tcW w:w="1768" w:type="dxa"/>
          </w:tcPr>
          <w:p w14:paraId="07FBBBB9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5F5D5DC7" w14:textId="77777777" w:rsidR="00AE0CDF" w:rsidRDefault="004D72E0">
            <w:r>
              <w:rPr>
                <w:sz w:val="18"/>
              </w:rPr>
              <w:t>配置管理计划</w:t>
            </w:r>
          </w:p>
        </w:tc>
      </w:tr>
      <w:tr w:rsidR="00AE0CDF" w14:paraId="10205D5A" w14:textId="77777777">
        <w:tc>
          <w:tcPr>
            <w:tcW w:w="1768" w:type="dxa"/>
          </w:tcPr>
          <w:p w14:paraId="05165138" w14:textId="77777777" w:rsidR="00AE0CDF" w:rsidRDefault="004D72E0">
            <w:r>
              <w:rPr>
                <w:sz w:val="18"/>
              </w:rPr>
              <w:t>6.2</w:t>
            </w:r>
          </w:p>
        </w:tc>
        <w:tc>
          <w:tcPr>
            <w:tcW w:w="1768" w:type="dxa"/>
          </w:tcPr>
          <w:p w14:paraId="443683B2" w14:textId="77777777" w:rsidR="00AE0CDF" w:rsidRDefault="004D72E0">
            <w:r>
              <w:rPr>
                <w:sz w:val="18"/>
              </w:rPr>
              <w:t>仓库与分支</w:t>
            </w:r>
          </w:p>
        </w:tc>
        <w:tc>
          <w:tcPr>
            <w:tcW w:w="1768" w:type="dxa"/>
          </w:tcPr>
          <w:p w14:paraId="7A671FE6" w14:textId="77777777" w:rsidR="00AE0CDF" w:rsidRDefault="004D72E0">
            <w:r>
              <w:rPr>
                <w:sz w:val="18"/>
              </w:rPr>
              <w:t>钟姝伶</w:t>
            </w:r>
          </w:p>
        </w:tc>
        <w:tc>
          <w:tcPr>
            <w:tcW w:w="1768" w:type="dxa"/>
          </w:tcPr>
          <w:p w14:paraId="613FAB65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周起</w:t>
            </w:r>
          </w:p>
        </w:tc>
        <w:tc>
          <w:tcPr>
            <w:tcW w:w="1768" w:type="dxa"/>
          </w:tcPr>
          <w:p w14:paraId="629F30CF" w14:textId="77777777" w:rsidR="00AE0CDF" w:rsidRDefault="004D72E0">
            <w:r>
              <w:rPr>
                <w:sz w:val="18"/>
              </w:rPr>
              <w:t xml:space="preserve">GitHub </w:t>
            </w:r>
            <w:r>
              <w:rPr>
                <w:sz w:val="18"/>
              </w:rPr>
              <w:t>配置库</w:t>
            </w:r>
          </w:p>
        </w:tc>
      </w:tr>
      <w:tr w:rsidR="00AE0CDF" w14:paraId="5BE5FD77" w14:textId="77777777">
        <w:tc>
          <w:tcPr>
            <w:tcW w:w="1768" w:type="dxa"/>
          </w:tcPr>
          <w:p w14:paraId="44AA0B9A" w14:textId="77777777" w:rsidR="00AE0CDF" w:rsidRDefault="004D72E0">
            <w:r>
              <w:rPr>
                <w:sz w:val="18"/>
              </w:rPr>
              <w:t>6.3</w:t>
            </w:r>
          </w:p>
        </w:tc>
        <w:tc>
          <w:tcPr>
            <w:tcW w:w="1768" w:type="dxa"/>
          </w:tcPr>
          <w:p w14:paraId="4A8BFED7" w14:textId="77777777" w:rsidR="00AE0CDF" w:rsidRDefault="004D72E0">
            <w:r>
              <w:rPr>
                <w:sz w:val="18"/>
              </w:rPr>
              <w:t>CI</w:t>
            </w:r>
          </w:p>
        </w:tc>
        <w:tc>
          <w:tcPr>
            <w:tcW w:w="1768" w:type="dxa"/>
          </w:tcPr>
          <w:p w14:paraId="77BC6D85" w14:textId="77777777" w:rsidR="00AE0CDF" w:rsidRDefault="004D72E0">
            <w:r>
              <w:rPr>
                <w:sz w:val="18"/>
              </w:rPr>
              <w:t>钟姝伶</w:t>
            </w:r>
          </w:p>
        </w:tc>
        <w:tc>
          <w:tcPr>
            <w:tcW w:w="1768" w:type="dxa"/>
          </w:tcPr>
          <w:p w14:paraId="12C28B58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4C68648B" w14:textId="77777777" w:rsidR="00AE0CDF" w:rsidRDefault="004D72E0">
            <w:r>
              <w:rPr>
                <w:sz w:val="18"/>
              </w:rPr>
              <w:t>ci.yml</w:t>
            </w:r>
            <w:r>
              <w:rPr>
                <w:sz w:val="18"/>
              </w:rPr>
              <w:t>、构建记录</w:t>
            </w:r>
          </w:p>
        </w:tc>
      </w:tr>
      <w:tr w:rsidR="00AE0CDF" w14:paraId="059E1859" w14:textId="77777777">
        <w:tc>
          <w:tcPr>
            <w:tcW w:w="1768" w:type="dxa"/>
          </w:tcPr>
          <w:p w14:paraId="21399753" w14:textId="77777777" w:rsidR="00AE0CDF" w:rsidRDefault="004D72E0">
            <w:r>
              <w:rPr>
                <w:sz w:val="18"/>
              </w:rPr>
              <w:t>6.4</w:t>
            </w:r>
          </w:p>
        </w:tc>
        <w:tc>
          <w:tcPr>
            <w:tcW w:w="1768" w:type="dxa"/>
          </w:tcPr>
          <w:p w14:paraId="396EFD81" w14:textId="77777777" w:rsidR="00AE0CDF" w:rsidRDefault="004D72E0">
            <w:r>
              <w:rPr>
                <w:sz w:val="18"/>
              </w:rPr>
              <w:t>Docker Compose</w:t>
            </w:r>
          </w:p>
        </w:tc>
        <w:tc>
          <w:tcPr>
            <w:tcW w:w="1768" w:type="dxa"/>
          </w:tcPr>
          <w:p w14:paraId="72001A19" w14:textId="77777777" w:rsidR="00AE0CDF" w:rsidRDefault="004D72E0">
            <w:r>
              <w:rPr>
                <w:sz w:val="18"/>
              </w:rPr>
              <w:t>钟姝伶</w:t>
            </w:r>
          </w:p>
        </w:tc>
        <w:tc>
          <w:tcPr>
            <w:tcW w:w="1768" w:type="dxa"/>
          </w:tcPr>
          <w:p w14:paraId="08F621EE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658049DA" w14:textId="77777777" w:rsidR="00AE0CDF" w:rsidRDefault="004D72E0">
            <w:r>
              <w:rPr>
                <w:sz w:val="18"/>
              </w:rPr>
              <w:t>docker-compose.yml</w:t>
            </w:r>
          </w:p>
        </w:tc>
      </w:tr>
      <w:tr w:rsidR="00AE0CDF" w14:paraId="5791B0A0" w14:textId="77777777">
        <w:tc>
          <w:tcPr>
            <w:tcW w:w="1768" w:type="dxa"/>
          </w:tcPr>
          <w:p w14:paraId="1D18D43E" w14:textId="77777777" w:rsidR="00AE0CDF" w:rsidRDefault="004D72E0">
            <w:r>
              <w:rPr>
                <w:sz w:val="18"/>
              </w:rPr>
              <w:t>6.5</w:t>
            </w:r>
          </w:p>
        </w:tc>
        <w:tc>
          <w:tcPr>
            <w:tcW w:w="1768" w:type="dxa"/>
          </w:tcPr>
          <w:p w14:paraId="5C93140E" w14:textId="77777777" w:rsidR="00AE0CDF" w:rsidRDefault="004D72E0">
            <w:r>
              <w:rPr>
                <w:sz w:val="18"/>
              </w:rPr>
              <w:t>发布</w:t>
            </w:r>
            <w:r>
              <w:rPr>
                <w:sz w:val="18"/>
              </w:rPr>
              <w:t xml:space="preserve"> v1.0</w:t>
            </w:r>
          </w:p>
        </w:tc>
        <w:tc>
          <w:tcPr>
            <w:tcW w:w="1768" w:type="dxa"/>
          </w:tcPr>
          <w:p w14:paraId="11754C82" w14:textId="77777777" w:rsidR="00AE0CDF" w:rsidRDefault="004D72E0">
            <w:r>
              <w:rPr>
                <w:sz w:val="18"/>
              </w:rPr>
              <w:t>钟姝伶</w:t>
            </w:r>
          </w:p>
        </w:tc>
        <w:tc>
          <w:tcPr>
            <w:tcW w:w="1768" w:type="dxa"/>
          </w:tcPr>
          <w:p w14:paraId="5C04CE86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3F73C678" w14:textId="77777777" w:rsidR="00AE0CDF" w:rsidRDefault="004D72E0">
            <w:r>
              <w:rPr>
                <w:sz w:val="18"/>
              </w:rPr>
              <w:t>v1.0 Release</w:t>
            </w:r>
          </w:p>
        </w:tc>
      </w:tr>
      <w:tr w:rsidR="00AE0CDF" w14:paraId="772BE750" w14:textId="77777777">
        <w:tc>
          <w:tcPr>
            <w:tcW w:w="1768" w:type="dxa"/>
          </w:tcPr>
          <w:p w14:paraId="0B31CB76" w14:textId="77777777" w:rsidR="00AE0CDF" w:rsidRDefault="004D72E0">
            <w:r>
              <w:rPr>
                <w:sz w:val="18"/>
              </w:rPr>
              <w:t>7.1</w:t>
            </w:r>
          </w:p>
        </w:tc>
        <w:tc>
          <w:tcPr>
            <w:tcW w:w="1768" w:type="dxa"/>
          </w:tcPr>
          <w:p w14:paraId="10571F79" w14:textId="77777777" w:rsidR="00AE0CDF" w:rsidRDefault="004D72E0">
            <w:r>
              <w:rPr>
                <w:sz w:val="18"/>
              </w:rPr>
              <w:t>用户手册</w:t>
            </w:r>
          </w:p>
        </w:tc>
        <w:tc>
          <w:tcPr>
            <w:tcW w:w="1768" w:type="dxa"/>
          </w:tcPr>
          <w:p w14:paraId="795F21DF" w14:textId="77777777" w:rsidR="00AE0CDF" w:rsidRDefault="004D72E0">
            <w:r>
              <w:rPr>
                <w:sz w:val="18"/>
              </w:rPr>
              <w:t>林星</w:t>
            </w:r>
          </w:p>
        </w:tc>
        <w:tc>
          <w:tcPr>
            <w:tcW w:w="1768" w:type="dxa"/>
          </w:tcPr>
          <w:p w14:paraId="51A35BB3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0301CD41" w14:textId="77777777" w:rsidR="00AE0CDF" w:rsidRDefault="004D72E0">
            <w:r>
              <w:rPr>
                <w:sz w:val="18"/>
              </w:rPr>
              <w:t>用户手册</w:t>
            </w:r>
          </w:p>
        </w:tc>
      </w:tr>
      <w:tr w:rsidR="00AE0CDF" w14:paraId="74B1E8D6" w14:textId="77777777">
        <w:tc>
          <w:tcPr>
            <w:tcW w:w="1768" w:type="dxa"/>
          </w:tcPr>
          <w:p w14:paraId="6A55EAD0" w14:textId="77777777" w:rsidR="00AE0CDF" w:rsidRDefault="004D72E0">
            <w:r>
              <w:rPr>
                <w:sz w:val="18"/>
              </w:rPr>
              <w:lastRenderedPageBreak/>
              <w:t>7.2</w:t>
            </w:r>
          </w:p>
        </w:tc>
        <w:tc>
          <w:tcPr>
            <w:tcW w:w="1768" w:type="dxa"/>
          </w:tcPr>
          <w:p w14:paraId="7D1E1CFA" w14:textId="77777777" w:rsidR="00AE0CDF" w:rsidRDefault="004D72E0">
            <w:r>
              <w:rPr>
                <w:sz w:val="18"/>
              </w:rPr>
              <w:t>验收测试</w:t>
            </w:r>
          </w:p>
        </w:tc>
        <w:tc>
          <w:tcPr>
            <w:tcW w:w="1768" w:type="dxa"/>
          </w:tcPr>
          <w:p w14:paraId="074AA6D9" w14:textId="77777777" w:rsidR="00AE0CDF" w:rsidRDefault="004D72E0">
            <w:r>
              <w:rPr>
                <w:sz w:val="18"/>
              </w:rPr>
              <w:t>常子衡</w:t>
            </w:r>
          </w:p>
        </w:tc>
        <w:tc>
          <w:tcPr>
            <w:tcW w:w="1768" w:type="dxa"/>
          </w:tcPr>
          <w:p w14:paraId="55EF8868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8—9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6150D2C0" w14:textId="77777777" w:rsidR="00AE0CDF" w:rsidRDefault="004D72E0">
            <w:r>
              <w:rPr>
                <w:sz w:val="18"/>
              </w:rPr>
              <w:t>验收记录、测试报告</w:t>
            </w:r>
          </w:p>
        </w:tc>
      </w:tr>
      <w:tr w:rsidR="00AE0CDF" w14:paraId="7FA10672" w14:textId="77777777">
        <w:tc>
          <w:tcPr>
            <w:tcW w:w="1768" w:type="dxa"/>
          </w:tcPr>
          <w:p w14:paraId="683E58D2" w14:textId="77777777" w:rsidR="00AE0CDF" w:rsidRDefault="004D72E0">
            <w:r>
              <w:rPr>
                <w:sz w:val="18"/>
              </w:rPr>
              <w:t>7.3</w:t>
            </w:r>
          </w:p>
        </w:tc>
        <w:tc>
          <w:tcPr>
            <w:tcW w:w="1768" w:type="dxa"/>
          </w:tcPr>
          <w:p w14:paraId="3AE24C87" w14:textId="77777777" w:rsidR="00AE0CDF" w:rsidRDefault="004D72E0">
            <w:r>
              <w:rPr>
                <w:sz w:val="18"/>
              </w:rPr>
              <w:t>答辩</w:t>
            </w:r>
            <w:r>
              <w:rPr>
                <w:sz w:val="18"/>
              </w:rPr>
              <w:t xml:space="preserve"> PPT</w:t>
            </w:r>
          </w:p>
        </w:tc>
        <w:tc>
          <w:tcPr>
            <w:tcW w:w="1768" w:type="dxa"/>
          </w:tcPr>
          <w:p w14:paraId="169EA186" w14:textId="77777777" w:rsidR="00AE0CDF" w:rsidRDefault="004D72E0">
            <w:r>
              <w:rPr>
                <w:sz w:val="18"/>
              </w:rPr>
              <w:t>陈麒元</w:t>
            </w:r>
          </w:p>
        </w:tc>
        <w:tc>
          <w:tcPr>
            <w:tcW w:w="1768" w:type="dxa"/>
          </w:tcPr>
          <w:p w14:paraId="5EA75A49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553F7CBB" w14:textId="77777777" w:rsidR="00AE0CDF" w:rsidRDefault="004D72E0">
            <w:r>
              <w:rPr>
                <w:sz w:val="18"/>
              </w:rPr>
              <w:t>答辩</w:t>
            </w:r>
            <w:r>
              <w:rPr>
                <w:sz w:val="18"/>
              </w:rPr>
              <w:t xml:space="preserve"> PPT</w:t>
            </w:r>
          </w:p>
        </w:tc>
      </w:tr>
      <w:tr w:rsidR="00AE0CDF" w14:paraId="3AA2A817" w14:textId="77777777">
        <w:tc>
          <w:tcPr>
            <w:tcW w:w="1768" w:type="dxa"/>
          </w:tcPr>
          <w:p w14:paraId="5F812E8F" w14:textId="77777777" w:rsidR="00AE0CDF" w:rsidRDefault="004D72E0">
            <w:r>
              <w:rPr>
                <w:sz w:val="18"/>
              </w:rPr>
              <w:t>7.4</w:t>
            </w:r>
          </w:p>
        </w:tc>
        <w:tc>
          <w:tcPr>
            <w:tcW w:w="1768" w:type="dxa"/>
          </w:tcPr>
          <w:p w14:paraId="79E41A8F" w14:textId="77777777" w:rsidR="00AE0CDF" w:rsidRDefault="004D72E0">
            <w:r>
              <w:rPr>
                <w:sz w:val="18"/>
              </w:rPr>
              <w:t>项目总结</w:t>
            </w:r>
          </w:p>
        </w:tc>
        <w:tc>
          <w:tcPr>
            <w:tcW w:w="1768" w:type="dxa"/>
          </w:tcPr>
          <w:p w14:paraId="3EDBCE65" w14:textId="77777777" w:rsidR="00AE0CDF" w:rsidRDefault="004D72E0">
            <w:r>
              <w:rPr>
                <w:sz w:val="18"/>
              </w:rPr>
              <w:t>全员</w:t>
            </w:r>
          </w:p>
        </w:tc>
        <w:tc>
          <w:tcPr>
            <w:tcW w:w="1768" w:type="dxa"/>
          </w:tcPr>
          <w:p w14:paraId="1189C8A5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周</w:t>
            </w:r>
          </w:p>
        </w:tc>
        <w:tc>
          <w:tcPr>
            <w:tcW w:w="1768" w:type="dxa"/>
          </w:tcPr>
          <w:p w14:paraId="6DE30E26" w14:textId="77777777" w:rsidR="00AE0CDF" w:rsidRDefault="004D72E0">
            <w:r>
              <w:rPr>
                <w:sz w:val="18"/>
              </w:rPr>
              <w:t>项目总结报告</w:t>
            </w:r>
          </w:p>
        </w:tc>
      </w:tr>
    </w:tbl>
    <w:p w14:paraId="0D173D92" w14:textId="77777777" w:rsidR="00AE0CDF" w:rsidRDefault="00AE0CDF"/>
    <w:p w14:paraId="4FA1BAE4" w14:textId="77777777" w:rsidR="00B45D83" w:rsidRDefault="00CF469A">
      <w:pPr>
        <w:pStyle w:val="31"/>
      </w:pPr>
      <w:bookmarkStart w:id="15" w:name="_Toc242801561"/>
      <w:r>
        <w:t xml:space="preserve">4.2.2 </w:t>
      </w:r>
      <w:r>
        <w:t>迭代目标</w:t>
      </w:r>
      <w:bookmarkEnd w:id="15"/>
    </w:p>
    <w:p w14:paraId="0A8BA728" w14:textId="77777777" w:rsidR="00B45D83" w:rsidRDefault="00CF469A">
      <w:pPr>
        <w:pStyle w:val="a0"/>
      </w:pPr>
      <w:r>
        <w:t>先启：立项、仓库、初始计划。</w:t>
      </w:r>
    </w:p>
    <w:p w14:paraId="2A985358" w14:textId="77777777" w:rsidR="00B45D83" w:rsidRDefault="00CF469A">
      <w:pPr>
        <w:pStyle w:val="a0"/>
      </w:pPr>
      <w:r>
        <w:t>精化：需求规范、设计文档、原型、数据库、</w:t>
      </w:r>
      <w:r>
        <w:t>API</w:t>
      </w:r>
      <w:r>
        <w:t>。</w:t>
      </w:r>
    </w:p>
    <w:p w14:paraId="30C21815" w14:textId="77777777" w:rsidR="00B45D83" w:rsidRDefault="00CF469A">
      <w:pPr>
        <w:pStyle w:val="a0"/>
      </w:pPr>
      <w:r>
        <w:t>构建</w:t>
      </w:r>
      <w:r>
        <w:t>1</w:t>
      </w:r>
      <w:r>
        <w:t>：用户、工具、订单核心闭环。</w:t>
      </w:r>
    </w:p>
    <w:p w14:paraId="2122B18D" w14:textId="77777777" w:rsidR="00B45D83" w:rsidRDefault="00CF469A">
      <w:pPr>
        <w:pStyle w:val="a0"/>
      </w:pPr>
      <w:r>
        <w:t>构建</w:t>
      </w:r>
      <w:r>
        <w:t>2</w:t>
      </w:r>
      <w:r>
        <w:t>：评价信用、后台、统计、前后端联调。</w:t>
      </w:r>
    </w:p>
    <w:p w14:paraId="4B02327B" w14:textId="77777777" w:rsidR="00B45D83" w:rsidRDefault="00CF469A">
      <w:pPr>
        <w:pStyle w:val="a0"/>
      </w:pPr>
      <w:r>
        <w:t>产品化：测试、修</w:t>
      </w:r>
      <w:r>
        <w:t>Bug</w:t>
      </w:r>
      <w:r>
        <w:t>、用户手册、发布。</w:t>
      </w:r>
    </w:p>
    <w:p w14:paraId="2E5784BB" w14:textId="77777777" w:rsidR="00B45D83" w:rsidRDefault="00CF469A">
      <w:pPr>
        <w:pStyle w:val="31"/>
      </w:pPr>
      <w:bookmarkStart w:id="16" w:name="_Toc242801562"/>
      <w:r>
        <w:t xml:space="preserve">4.2.3 </w:t>
      </w:r>
      <w:r>
        <w:t>发布版</w:t>
      </w:r>
      <w:bookmarkEnd w:id="16"/>
    </w:p>
    <w:p w14:paraId="6E8BD0EC" w14:textId="77777777" w:rsidR="00B45D83" w:rsidRDefault="00CF469A">
      <w:pPr>
        <w:pStyle w:val="a0"/>
      </w:pPr>
      <w:r>
        <w:t xml:space="preserve">v0.1 </w:t>
      </w:r>
      <w:r>
        <w:t>内部演示版：核心闭环可演示。</w:t>
      </w:r>
    </w:p>
    <w:p w14:paraId="04DAE985" w14:textId="77777777" w:rsidR="00B45D83" w:rsidRDefault="00CF469A">
      <w:pPr>
        <w:pStyle w:val="a0"/>
      </w:pPr>
      <w:r>
        <w:t>v0.5 Beta</w:t>
      </w:r>
      <w:r>
        <w:t>版：全部功能可用，待测试。</w:t>
      </w:r>
    </w:p>
    <w:p w14:paraId="5D3D497D" w14:textId="77777777" w:rsidR="00B45D83" w:rsidRDefault="00CF469A">
      <w:pPr>
        <w:pStyle w:val="a0"/>
      </w:pPr>
      <w:r>
        <w:t xml:space="preserve">v1.0 </w:t>
      </w:r>
      <w:r>
        <w:t>正式版：测试通过，文档齐全，可答辩。</w:t>
      </w:r>
    </w:p>
    <w:p w14:paraId="133926C4" w14:textId="77777777" w:rsidR="00B45D83" w:rsidRDefault="00CF469A">
      <w:pPr>
        <w:pStyle w:val="31"/>
      </w:pPr>
      <w:bookmarkStart w:id="17" w:name="_Toc242801563"/>
      <w:r>
        <w:t xml:space="preserve">4.2.4 </w:t>
      </w:r>
      <w:r>
        <w:t>项目时间表</w:t>
      </w:r>
      <w:bookmarkEnd w:id="17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AE0CDF" w14:paraId="6AB5E7A1" w14:textId="77777777">
        <w:tc>
          <w:tcPr>
            <w:tcW w:w="2209" w:type="dxa"/>
          </w:tcPr>
          <w:p w14:paraId="1290E554" w14:textId="77777777" w:rsidR="00AE0CDF" w:rsidRDefault="004D72E0">
            <w:r>
              <w:rPr>
                <w:b/>
                <w:sz w:val="18"/>
              </w:rPr>
              <w:t>周次</w:t>
            </w:r>
          </w:p>
        </w:tc>
        <w:tc>
          <w:tcPr>
            <w:tcW w:w="2209" w:type="dxa"/>
          </w:tcPr>
          <w:p w14:paraId="5BBA7CDD" w14:textId="77777777" w:rsidR="00AE0CDF" w:rsidRDefault="004D72E0">
            <w:r>
              <w:rPr>
                <w:b/>
                <w:sz w:val="18"/>
              </w:rPr>
              <w:t>阶段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主要活动</w:t>
            </w:r>
          </w:p>
        </w:tc>
        <w:tc>
          <w:tcPr>
            <w:tcW w:w="2209" w:type="dxa"/>
          </w:tcPr>
          <w:p w14:paraId="1C5510B7" w14:textId="77777777" w:rsidR="00AE0CDF" w:rsidRDefault="004D72E0">
            <w:r>
              <w:rPr>
                <w:b/>
                <w:sz w:val="18"/>
              </w:rPr>
              <w:t>责任人</w:t>
            </w:r>
          </w:p>
        </w:tc>
        <w:tc>
          <w:tcPr>
            <w:tcW w:w="2209" w:type="dxa"/>
          </w:tcPr>
          <w:p w14:paraId="066EFB93" w14:textId="77777777" w:rsidR="00AE0CDF" w:rsidRDefault="004D72E0">
            <w:r>
              <w:rPr>
                <w:b/>
                <w:sz w:val="18"/>
              </w:rPr>
              <w:t>里程碑</w:t>
            </w:r>
          </w:p>
        </w:tc>
      </w:tr>
      <w:tr w:rsidR="00AE0CDF" w14:paraId="5B78DF30" w14:textId="77777777">
        <w:tc>
          <w:tcPr>
            <w:tcW w:w="2209" w:type="dxa"/>
          </w:tcPr>
          <w:p w14:paraId="5F83F24A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周</w:t>
            </w:r>
          </w:p>
        </w:tc>
        <w:tc>
          <w:tcPr>
            <w:tcW w:w="2209" w:type="dxa"/>
          </w:tcPr>
          <w:p w14:paraId="63F2E2D0" w14:textId="77777777" w:rsidR="00AE0CDF" w:rsidRDefault="004D72E0">
            <w:r>
              <w:rPr>
                <w:sz w:val="18"/>
              </w:rPr>
              <w:t>先启：立项组队、需求调研、初始计划、仓库搭建</w:t>
            </w:r>
          </w:p>
        </w:tc>
        <w:tc>
          <w:tcPr>
            <w:tcW w:w="2209" w:type="dxa"/>
          </w:tcPr>
          <w:p w14:paraId="77F42EE9" w14:textId="77777777" w:rsidR="00AE0CDF" w:rsidRDefault="004D72E0">
            <w:r>
              <w:rPr>
                <w:sz w:val="18"/>
              </w:rPr>
              <w:t>全员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陈麒元</w:t>
            </w:r>
          </w:p>
        </w:tc>
        <w:tc>
          <w:tcPr>
            <w:tcW w:w="2209" w:type="dxa"/>
          </w:tcPr>
          <w:p w14:paraId="6DB88951" w14:textId="77777777" w:rsidR="00AE0CDF" w:rsidRDefault="004D72E0">
            <w:r>
              <w:rPr>
                <w:sz w:val="18"/>
              </w:rPr>
              <w:t>初始计划</w:t>
            </w:r>
            <w:r>
              <w:rPr>
                <w:sz w:val="18"/>
              </w:rPr>
              <w:t xml:space="preserve"> v1.0</w:t>
            </w:r>
          </w:p>
        </w:tc>
      </w:tr>
      <w:tr w:rsidR="00AE0CDF" w14:paraId="39DB7737" w14:textId="77777777">
        <w:tc>
          <w:tcPr>
            <w:tcW w:w="2209" w:type="dxa"/>
          </w:tcPr>
          <w:p w14:paraId="47170A88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周</w:t>
            </w:r>
          </w:p>
        </w:tc>
        <w:tc>
          <w:tcPr>
            <w:tcW w:w="2209" w:type="dxa"/>
          </w:tcPr>
          <w:p w14:paraId="59FBD1EE" w14:textId="77777777" w:rsidR="00AE0CDF" w:rsidRDefault="004D72E0">
            <w:r>
              <w:rPr>
                <w:sz w:val="18"/>
              </w:rPr>
              <w:t>精化：需求规范、用例、界面原型</w:t>
            </w:r>
          </w:p>
        </w:tc>
        <w:tc>
          <w:tcPr>
            <w:tcW w:w="2209" w:type="dxa"/>
          </w:tcPr>
          <w:p w14:paraId="2CB17F17" w14:textId="77777777" w:rsidR="00AE0CDF" w:rsidRDefault="004D72E0">
            <w:r>
              <w:rPr>
                <w:sz w:val="18"/>
              </w:rPr>
              <w:t>宋嘉幸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林星</w:t>
            </w:r>
          </w:p>
        </w:tc>
        <w:tc>
          <w:tcPr>
            <w:tcW w:w="2209" w:type="dxa"/>
          </w:tcPr>
          <w:p w14:paraId="306550DA" w14:textId="77777777" w:rsidR="00AE0CDF" w:rsidRDefault="004D72E0">
            <w:r>
              <w:rPr>
                <w:sz w:val="18"/>
              </w:rPr>
              <w:t>需求规范</w:t>
            </w:r>
          </w:p>
        </w:tc>
      </w:tr>
      <w:tr w:rsidR="00AE0CDF" w14:paraId="35398593" w14:textId="77777777">
        <w:tc>
          <w:tcPr>
            <w:tcW w:w="2209" w:type="dxa"/>
          </w:tcPr>
          <w:p w14:paraId="33793F6A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周</w:t>
            </w:r>
          </w:p>
        </w:tc>
        <w:tc>
          <w:tcPr>
            <w:tcW w:w="2209" w:type="dxa"/>
          </w:tcPr>
          <w:p w14:paraId="4D829575" w14:textId="77777777" w:rsidR="00AE0CDF" w:rsidRDefault="004D72E0">
            <w:r>
              <w:rPr>
                <w:sz w:val="18"/>
              </w:rPr>
              <w:t>精化：详细计划、设计文档、数据库、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、配置管理计划</w:t>
            </w:r>
          </w:p>
        </w:tc>
        <w:tc>
          <w:tcPr>
            <w:tcW w:w="2209" w:type="dxa"/>
          </w:tcPr>
          <w:p w14:paraId="25AC7C14" w14:textId="77777777" w:rsidR="00AE0CDF" w:rsidRDefault="004D72E0">
            <w:r>
              <w:rPr>
                <w:sz w:val="18"/>
              </w:rPr>
              <w:t>陈麒元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窦源泽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钟姝伶</w:t>
            </w:r>
          </w:p>
        </w:tc>
        <w:tc>
          <w:tcPr>
            <w:tcW w:w="2209" w:type="dxa"/>
          </w:tcPr>
          <w:p w14:paraId="6520C52F" w14:textId="77777777" w:rsidR="00AE0CDF" w:rsidRDefault="004D72E0">
            <w:r>
              <w:rPr>
                <w:sz w:val="18"/>
              </w:rPr>
              <w:t>设计基线、详细计划</w:t>
            </w:r>
          </w:p>
        </w:tc>
      </w:tr>
      <w:tr w:rsidR="00AE0CDF" w14:paraId="5D3B69DD" w14:textId="77777777">
        <w:tc>
          <w:tcPr>
            <w:tcW w:w="2209" w:type="dxa"/>
          </w:tcPr>
          <w:p w14:paraId="7AC628A6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周</w:t>
            </w:r>
          </w:p>
        </w:tc>
        <w:tc>
          <w:tcPr>
            <w:tcW w:w="2209" w:type="dxa"/>
          </w:tcPr>
          <w:p w14:paraId="1F1256C0" w14:textId="77777777" w:rsidR="00AE0CDF" w:rsidRDefault="004D72E0">
            <w:r>
              <w:rPr>
                <w:sz w:val="18"/>
              </w:rPr>
              <w:t>构建迭代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：用户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工具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订单后端、测试计划设</w:t>
            </w:r>
            <w:r>
              <w:rPr>
                <w:sz w:val="18"/>
              </w:rPr>
              <w:lastRenderedPageBreak/>
              <w:t>计、</w:t>
            </w:r>
            <w:r>
              <w:rPr>
                <w:sz w:val="18"/>
              </w:rPr>
              <w:t>CI</w:t>
            </w:r>
          </w:p>
        </w:tc>
        <w:tc>
          <w:tcPr>
            <w:tcW w:w="2209" w:type="dxa"/>
          </w:tcPr>
          <w:p w14:paraId="1D96D3B3" w14:textId="77777777" w:rsidR="00AE0CDF" w:rsidRDefault="004D72E0">
            <w:r>
              <w:rPr>
                <w:sz w:val="18"/>
              </w:rPr>
              <w:lastRenderedPageBreak/>
              <w:t>陈麒元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窦源泽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常子衡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钟姝伶</w:t>
            </w:r>
          </w:p>
        </w:tc>
        <w:tc>
          <w:tcPr>
            <w:tcW w:w="2209" w:type="dxa"/>
          </w:tcPr>
          <w:p w14:paraId="3E444C99" w14:textId="77777777" w:rsidR="00AE0CDF" w:rsidRDefault="004D72E0">
            <w:r>
              <w:rPr>
                <w:sz w:val="18"/>
              </w:rPr>
              <w:t>v0.1</w:t>
            </w:r>
          </w:p>
        </w:tc>
      </w:tr>
      <w:tr w:rsidR="00AE0CDF" w14:paraId="1C1CC9F2" w14:textId="77777777">
        <w:tc>
          <w:tcPr>
            <w:tcW w:w="2209" w:type="dxa"/>
          </w:tcPr>
          <w:p w14:paraId="4B592CC9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周</w:t>
            </w:r>
          </w:p>
        </w:tc>
        <w:tc>
          <w:tcPr>
            <w:tcW w:w="2209" w:type="dxa"/>
          </w:tcPr>
          <w:p w14:paraId="3717EB45" w14:textId="77777777" w:rsidR="00AE0CDF" w:rsidRDefault="004D72E0">
            <w:r>
              <w:rPr>
                <w:sz w:val="18"/>
              </w:rPr>
              <w:t>构建迭代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：前端页面、订单闭环联调、</w:t>
            </w:r>
            <w:r>
              <w:rPr>
                <w:sz w:val="18"/>
              </w:rPr>
              <w:t xml:space="preserve">Docker </w:t>
            </w:r>
            <w:r>
              <w:rPr>
                <w:sz w:val="18"/>
              </w:rPr>
              <w:t>化</w:t>
            </w:r>
          </w:p>
        </w:tc>
        <w:tc>
          <w:tcPr>
            <w:tcW w:w="2209" w:type="dxa"/>
          </w:tcPr>
          <w:p w14:paraId="2BA97E26" w14:textId="77777777" w:rsidR="00AE0CDF" w:rsidRDefault="004D72E0">
            <w:r>
              <w:rPr>
                <w:sz w:val="18"/>
              </w:rPr>
              <w:t>林星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全员</w:t>
            </w:r>
          </w:p>
        </w:tc>
        <w:tc>
          <w:tcPr>
            <w:tcW w:w="2209" w:type="dxa"/>
          </w:tcPr>
          <w:p w14:paraId="2059479B" w14:textId="77777777" w:rsidR="00AE0CDF" w:rsidRDefault="004D72E0">
            <w:r>
              <w:rPr>
                <w:sz w:val="18"/>
              </w:rPr>
              <w:t>内部演示版</w:t>
            </w:r>
            <w:r>
              <w:rPr>
                <w:sz w:val="18"/>
              </w:rPr>
              <w:t xml:space="preserve"> v0.1</w:t>
            </w:r>
          </w:p>
        </w:tc>
      </w:tr>
      <w:tr w:rsidR="00AE0CDF" w14:paraId="60BE7CA9" w14:textId="77777777">
        <w:tc>
          <w:tcPr>
            <w:tcW w:w="2209" w:type="dxa"/>
          </w:tcPr>
          <w:p w14:paraId="177C0B14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周</w:t>
            </w:r>
          </w:p>
        </w:tc>
        <w:tc>
          <w:tcPr>
            <w:tcW w:w="2209" w:type="dxa"/>
          </w:tcPr>
          <w:p w14:paraId="0CC1C0A8" w14:textId="77777777" w:rsidR="00AE0CDF" w:rsidRDefault="004D72E0">
            <w:r>
              <w:rPr>
                <w:sz w:val="18"/>
              </w:rPr>
              <w:t>构建迭代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：评价信用、后台工具模块、缺陷修复</w:t>
            </w:r>
          </w:p>
        </w:tc>
        <w:tc>
          <w:tcPr>
            <w:tcW w:w="2209" w:type="dxa"/>
          </w:tcPr>
          <w:p w14:paraId="00089DF7" w14:textId="77777777" w:rsidR="00AE0CDF" w:rsidRDefault="004D72E0">
            <w:r>
              <w:rPr>
                <w:sz w:val="18"/>
              </w:rPr>
              <w:t>窦源泽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钟姝伶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常子衡</w:t>
            </w:r>
          </w:p>
        </w:tc>
        <w:tc>
          <w:tcPr>
            <w:tcW w:w="2209" w:type="dxa"/>
          </w:tcPr>
          <w:p w14:paraId="65A0B14B" w14:textId="77777777" w:rsidR="00AE0CDF" w:rsidRDefault="004D72E0">
            <w:r>
              <w:rPr>
                <w:sz w:val="18"/>
              </w:rPr>
              <w:t>—</w:t>
            </w:r>
          </w:p>
        </w:tc>
      </w:tr>
      <w:tr w:rsidR="00AE0CDF" w14:paraId="55719BD7" w14:textId="77777777">
        <w:tc>
          <w:tcPr>
            <w:tcW w:w="2209" w:type="dxa"/>
          </w:tcPr>
          <w:p w14:paraId="06C154E3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周</w:t>
            </w:r>
          </w:p>
        </w:tc>
        <w:tc>
          <w:tcPr>
            <w:tcW w:w="2209" w:type="dxa"/>
          </w:tcPr>
          <w:p w14:paraId="41E234BF" w14:textId="77777777" w:rsidR="00AE0CDF" w:rsidRDefault="004D72E0">
            <w:r>
              <w:rPr>
                <w:sz w:val="18"/>
              </w:rPr>
              <w:t>构建迭代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：统计、前后端联调、冒烟测试</w:t>
            </w:r>
          </w:p>
        </w:tc>
        <w:tc>
          <w:tcPr>
            <w:tcW w:w="2209" w:type="dxa"/>
          </w:tcPr>
          <w:p w14:paraId="1E0E6AA4" w14:textId="77777777" w:rsidR="00AE0CDF" w:rsidRDefault="004D72E0">
            <w:r>
              <w:rPr>
                <w:sz w:val="18"/>
              </w:rPr>
              <w:t>全员</w:t>
            </w:r>
          </w:p>
        </w:tc>
        <w:tc>
          <w:tcPr>
            <w:tcW w:w="2209" w:type="dxa"/>
          </w:tcPr>
          <w:p w14:paraId="2A1DD498" w14:textId="77777777" w:rsidR="00AE0CDF" w:rsidRDefault="004D72E0">
            <w:r>
              <w:rPr>
                <w:sz w:val="18"/>
              </w:rPr>
              <w:t xml:space="preserve">Beta </w:t>
            </w:r>
            <w:r>
              <w:rPr>
                <w:sz w:val="18"/>
              </w:rPr>
              <w:t>版</w:t>
            </w:r>
            <w:r>
              <w:rPr>
                <w:sz w:val="18"/>
              </w:rPr>
              <w:t xml:space="preserve"> v0.5</w:t>
            </w:r>
          </w:p>
        </w:tc>
      </w:tr>
      <w:tr w:rsidR="00AE0CDF" w14:paraId="264B1AC6" w14:textId="77777777">
        <w:tc>
          <w:tcPr>
            <w:tcW w:w="2209" w:type="dxa"/>
          </w:tcPr>
          <w:p w14:paraId="02747208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周</w:t>
            </w:r>
          </w:p>
        </w:tc>
        <w:tc>
          <w:tcPr>
            <w:tcW w:w="2209" w:type="dxa"/>
          </w:tcPr>
          <w:p w14:paraId="48475819" w14:textId="77777777" w:rsidR="00AE0CDF" w:rsidRDefault="004D72E0">
            <w:r>
              <w:rPr>
                <w:sz w:val="18"/>
              </w:rPr>
              <w:t>构建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产品化：测试执行、缺陷修复、测试报告</w:t>
            </w:r>
          </w:p>
        </w:tc>
        <w:tc>
          <w:tcPr>
            <w:tcW w:w="2209" w:type="dxa"/>
          </w:tcPr>
          <w:p w14:paraId="740BA3F4" w14:textId="77777777" w:rsidR="00AE0CDF" w:rsidRDefault="004D72E0">
            <w:r>
              <w:rPr>
                <w:sz w:val="18"/>
              </w:rPr>
              <w:t>常子衡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全员</w:t>
            </w:r>
          </w:p>
        </w:tc>
        <w:tc>
          <w:tcPr>
            <w:tcW w:w="2209" w:type="dxa"/>
          </w:tcPr>
          <w:p w14:paraId="7D9DB58F" w14:textId="77777777" w:rsidR="00AE0CDF" w:rsidRDefault="004D72E0">
            <w:r>
              <w:rPr>
                <w:sz w:val="18"/>
              </w:rPr>
              <w:t>测试报告</w:t>
            </w:r>
          </w:p>
        </w:tc>
      </w:tr>
      <w:tr w:rsidR="00AE0CDF" w14:paraId="151300EE" w14:textId="77777777">
        <w:tc>
          <w:tcPr>
            <w:tcW w:w="2209" w:type="dxa"/>
          </w:tcPr>
          <w:p w14:paraId="2A4EE018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周</w:t>
            </w:r>
          </w:p>
        </w:tc>
        <w:tc>
          <w:tcPr>
            <w:tcW w:w="2209" w:type="dxa"/>
          </w:tcPr>
          <w:p w14:paraId="2EF7BB1B" w14:textId="77777777" w:rsidR="00AE0CDF" w:rsidRDefault="004D72E0">
            <w:r>
              <w:rPr>
                <w:sz w:val="18"/>
              </w:rPr>
              <w:t>产品化：验收测试、用户手册、发布</w:t>
            </w:r>
            <w:r>
              <w:rPr>
                <w:sz w:val="18"/>
              </w:rPr>
              <w:t xml:space="preserve"> v1.0</w:t>
            </w:r>
          </w:p>
        </w:tc>
        <w:tc>
          <w:tcPr>
            <w:tcW w:w="2209" w:type="dxa"/>
          </w:tcPr>
          <w:p w14:paraId="70D1D219" w14:textId="77777777" w:rsidR="00AE0CDF" w:rsidRDefault="004D72E0">
            <w:r>
              <w:rPr>
                <w:sz w:val="18"/>
              </w:rPr>
              <w:t>常子衡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林星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钟姝伶</w:t>
            </w:r>
          </w:p>
        </w:tc>
        <w:tc>
          <w:tcPr>
            <w:tcW w:w="2209" w:type="dxa"/>
          </w:tcPr>
          <w:p w14:paraId="3C75FA60" w14:textId="77777777" w:rsidR="00AE0CDF" w:rsidRDefault="004D72E0">
            <w:r>
              <w:rPr>
                <w:sz w:val="18"/>
              </w:rPr>
              <w:t>v1.0</w:t>
            </w:r>
          </w:p>
        </w:tc>
      </w:tr>
      <w:tr w:rsidR="00AE0CDF" w14:paraId="4CB0E1B6" w14:textId="77777777">
        <w:tc>
          <w:tcPr>
            <w:tcW w:w="2209" w:type="dxa"/>
          </w:tcPr>
          <w:p w14:paraId="15176BF4" w14:textId="77777777" w:rsidR="00AE0CDF" w:rsidRDefault="004D72E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周</w:t>
            </w:r>
          </w:p>
        </w:tc>
        <w:tc>
          <w:tcPr>
            <w:tcW w:w="2209" w:type="dxa"/>
          </w:tcPr>
          <w:p w14:paraId="3E9519AD" w14:textId="77777777" w:rsidR="00AE0CDF" w:rsidRDefault="004D72E0">
            <w:r>
              <w:rPr>
                <w:sz w:val="18"/>
              </w:rPr>
              <w:t>移交：答辩</w:t>
            </w:r>
            <w:r>
              <w:rPr>
                <w:sz w:val="18"/>
              </w:rPr>
              <w:t xml:space="preserve"> PPT</w:t>
            </w:r>
            <w:r>
              <w:rPr>
                <w:sz w:val="18"/>
              </w:rPr>
              <w:t>、项目总结、答辩</w:t>
            </w:r>
          </w:p>
        </w:tc>
        <w:tc>
          <w:tcPr>
            <w:tcW w:w="2209" w:type="dxa"/>
          </w:tcPr>
          <w:p w14:paraId="7906D7DD" w14:textId="77777777" w:rsidR="00AE0CDF" w:rsidRDefault="004D72E0">
            <w:r>
              <w:rPr>
                <w:sz w:val="18"/>
              </w:rPr>
              <w:t>陈麒元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全员</w:t>
            </w:r>
          </w:p>
        </w:tc>
        <w:tc>
          <w:tcPr>
            <w:tcW w:w="2209" w:type="dxa"/>
          </w:tcPr>
          <w:p w14:paraId="16942735" w14:textId="77777777" w:rsidR="00AE0CDF" w:rsidRDefault="004D72E0">
            <w:r>
              <w:rPr>
                <w:sz w:val="18"/>
              </w:rPr>
              <w:t>项目验收</w:t>
            </w:r>
          </w:p>
        </w:tc>
      </w:tr>
    </w:tbl>
    <w:p w14:paraId="38CFEB91" w14:textId="77777777" w:rsidR="00AE0CDF" w:rsidRDefault="00AE0CDF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73"/>
        <w:gridCol w:w="1473"/>
        <w:gridCol w:w="1473"/>
        <w:gridCol w:w="1473"/>
        <w:gridCol w:w="1473"/>
        <w:gridCol w:w="1473"/>
      </w:tblGrid>
      <w:tr w:rsidR="00B45D83" w14:paraId="692A744A" w14:textId="77777777">
        <w:trPr>
          <w:jc w:val="center"/>
        </w:trPr>
        <w:tc>
          <w:tcPr>
            <w:tcW w:w="1473" w:type="dxa"/>
            <w:shd w:val="clear" w:color="auto" w:fill="D9E2F3"/>
          </w:tcPr>
          <w:p w14:paraId="1B8CFB76" w14:textId="77777777" w:rsidR="00B45D83" w:rsidRDefault="00CF469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w="1473" w:type="dxa"/>
            <w:shd w:val="clear" w:color="auto" w:fill="D9E2F3"/>
          </w:tcPr>
          <w:p w14:paraId="0A9792EC" w14:textId="77777777" w:rsidR="00B45D83" w:rsidRDefault="00CF469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工期</w:t>
            </w:r>
          </w:p>
        </w:tc>
        <w:tc>
          <w:tcPr>
            <w:tcW w:w="1473" w:type="dxa"/>
            <w:shd w:val="clear" w:color="auto" w:fill="D9E2F3"/>
          </w:tcPr>
          <w:p w14:paraId="73EC0BEC" w14:textId="77777777" w:rsidR="00B45D83" w:rsidRDefault="00CF469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开始</w:t>
            </w:r>
          </w:p>
        </w:tc>
        <w:tc>
          <w:tcPr>
            <w:tcW w:w="1473" w:type="dxa"/>
            <w:shd w:val="clear" w:color="auto" w:fill="D9E2F3"/>
          </w:tcPr>
          <w:p w14:paraId="419252AC" w14:textId="77777777" w:rsidR="00B45D83" w:rsidRDefault="00CF469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完成</w:t>
            </w:r>
          </w:p>
        </w:tc>
        <w:tc>
          <w:tcPr>
            <w:tcW w:w="1473" w:type="dxa"/>
            <w:shd w:val="clear" w:color="auto" w:fill="D9E2F3"/>
          </w:tcPr>
          <w:p w14:paraId="257A66BB" w14:textId="77777777" w:rsidR="00B45D83" w:rsidRDefault="00CF469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前置</w:t>
            </w:r>
          </w:p>
        </w:tc>
        <w:tc>
          <w:tcPr>
            <w:tcW w:w="1473" w:type="dxa"/>
            <w:shd w:val="clear" w:color="auto" w:fill="D9E2F3"/>
          </w:tcPr>
          <w:p w14:paraId="63C3CA08" w14:textId="77777777" w:rsidR="00B45D83" w:rsidRDefault="00CF469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负责人</w:t>
            </w:r>
          </w:p>
        </w:tc>
      </w:tr>
      <w:tr w:rsidR="00B45D83" w14:paraId="4238D0CA" w14:textId="77777777">
        <w:trPr>
          <w:jc w:val="center"/>
        </w:trPr>
        <w:tc>
          <w:tcPr>
            <w:tcW w:w="1473" w:type="dxa"/>
          </w:tcPr>
          <w:p w14:paraId="1CBC1D7E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需求调研</w:t>
            </w:r>
          </w:p>
        </w:tc>
        <w:tc>
          <w:tcPr>
            <w:tcW w:w="1473" w:type="dxa"/>
          </w:tcPr>
          <w:p w14:paraId="77C41FBF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天</w:t>
            </w:r>
          </w:p>
        </w:tc>
        <w:tc>
          <w:tcPr>
            <w:tcW w:w="1473" w:type="dxa"/>
          </w:tcPr>
          <w:p w14:paraId="3A02CC56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1865D317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155FD6A6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无</w:t>
            </w:r>
          </w:p>
        </w:tc>
        <w:tc>
          <w:tcPr>
            <w:tcW w:w="1473" w:type="dxa"/>
          </w:tcPr>
          <w:p w14:paraId="18BA681D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宋嘉幸</w:t>
            </w:r>
          </w:p>
        </w:tc>
      </w:tr>
      <w:tr w:rsidR="00B45D83" w14:paraId="67B3DDF7" w14:textId="77777777">
        <w:trPr>
          <w:jc w:val="center"/>
        </w:trPr>
        <w:tc>
          <w:tcPr>
            <w:tcW w:w="1473" w:type="dxa"/>
          </w:tcPr>
          <w:p w14:paraId="18AEAE53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用例图</w:t>
            </w:r>
          </w:p>
        </w:tc>
        <w:tc>
          <w:tcPr>
            <w:tcW w:w="1473" w:type="dxa"/>
          </w:tcPr>
          <w:p w14:paraId="006270EF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2</w:t>
            </w:r>
            <w:r>
              <w:rPr>
                <w:sz w:val="21"/>
              </w:rPr>
              <w:t>天</w:t>
            </w:r>
          </w:p>
        </w:tc>
        <w:tc>
          <w:tcPr>
            <w:tcW w:w="1473" w:type="dxa"/>
          </w:tcPr>
          <w:p w14:paraId="5B933EF0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3AE26D48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1B874132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需求调研</w:t>
            </w:r>
          </w:p>
        </w:tc>
        <w:tc>
          <w:tcPr>
            <w:tcW w:w="1473" w:type="dxa"/>
          </w:tcPr>
          <w:p w14:paraId="2EDCCD11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宋嘉幸</w:t>
            </w:r>
          </w:p>
        </w:tc>
      </w:tr>
      <w:tr w:rsidR="00B45D83" w14:paraId="72956761" w14:textId="77777777">
        <w:trPr>
          <w:jc w:val="center"/>
        </w:trPr>
        <w:tc>
          <w:tcPr>
            <w:tcW w:w="1473" w:type="dxa"/>
          </w:tcPr>
          <w:p w14:paraId="7A572FEF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架构设计</w:t>
            </w:r>
          </w:p>
        </w:tc>
        <w:tc>
          <w:tcPr>
            <w:tcW w:w="1473" w:type="dxa"/>
          </w:tcPr>
          <w:p w14:paraId="7DD6D08B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天</w:t>
            </w:r>
          </w:p>
        </w:tc>
        <w:tc>
          <w:tcPr>
            <w:tcW w:w="1473" w:type="dxa"/>
          </w:tcPr>
          <w:p w14:paraId="350B53EA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0E9F15BF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0811FCC8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用例图</w:t>
            </w:r>
          </w:p>
        </w:tc>
        <w:tc>
          <w:tcPr>
            <w:tcW w:w="1473" w:type="dxa"/>
          </w:tcPr>
          <w:p w14:paraId="351B4791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窦源泽</w:t>
            </w:r>
          </w:p>
        </w:tc>
      </w:tr>
      <w:tr w:rsidR="00B45D83" w14:paraId="507EEF11" w14:textId="77777777">
        <w:trPr>
          <w:jc w:val="center"/>
        </w:trPr>
        <w:tc>
          <w:tcPr>
            <w:tcW w:w="1473" w:type="dxa"/>
          </w:tcPr>
          <w:p w14:paraId="68ABEF0B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数据库设计</w:t>
            </w:r>
          </w:p>
        </w:tc>
        <w:tc>
          <w:tcPr>
            <w:tcW w:w="1473" w:type="dxa"/>
          </w:tcPr>
          <w:p w14:paraId="26FE6E1C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2</w:t>
            </w:r>
            <w:r>
              <w:rPr>
                <w:sz w:val="21"/>
              </w:rPr>
              <w:t>天</w:t>
            </w:r>
          </w:p>
        </w:tc>
        <w:tc>
          <w:tcPr>
            <w:tcW w:w="1473" w:type="dxa"/>
          </w:tcPr>
          <w:p w14:paraId="09D2FE58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7E742518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48C01396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架构设计</w:t>
            </w:r>
          </w:p>
        </w:tc>
        <w:tc>
          <w:tcPr>
            <w:tcW w:w="1473" w:type="dxa"/>
          </w:tcPr>
          <w:p w14:paraId="0BBC43BA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窦源泽</w:t>
            </w:r>
          </w:p>
        </w:tc>
      </w:tr>
      <w:tr w:rsidR="00B45D83" w14:paraId="38F9A671" w14:textId="77777777">
        <w:trPr>
          <w:jc w:val="center"/>
        </w:trPr>
        <w:tc>
          <w:tcPr>
            <w:tcW w:w="1473" w:type="dxa"/>
          </w:tcPr>
          <w:p w14:paraId="30A6375E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原型设计</w:t>
            </w:r>
          </w:p>
        </w:tc>
        <w:tc>
          <w:tcPr>
            <w:tcW w:w="1473" w:type="dxa"/>
          </w:tcPr>
          <w:p w14:paraId="73A6E2F8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天</w:t>
            </w:r>
          </w:p>
        </w:tc>
        <w:tc>
          <w:tcPr>
            <w:tcW w:w="1473" w:type="dxa"/>
          </w:tcPr>
          <w:p w14:paraId="645E2B6B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0BB4944C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29A9D4B8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用例图</w:t>
            </w:r>
          </w:p>
        </w:tc>
        <w:tc>
          <w:tcPr>
            <w:tcW w:w="1473" w:type="dxa"/>
          </w:tcPr>
          <w:p w14:paraId="735257A7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林星</w:t>
            </w:r>
          </w:p>
        </w:tc>
      </w:tr>
      <w:tr w:rsidR="00B45D83" w14:paraId="189A7A03" w14:textId="77777777">
        <w:trPr>
          <w:jc w:val="center"/>
        </w:trPr>
        <w:tc>
          <w:tcPr>
            <w:tcW w:w="1473" w:type="dxa"/>
          </w:tcPr>
          <w:p w14:paraId="5C7311CB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后端用户权限</w:t>
            </w:r>
          </w:p>
        </w:tc>
        <w:tc>
          <w:tcPr>
            <w:tcW w:w="1473" w:type="dxa"/>
          </w:tcPr>
          <w:p w14:paraId="457E834B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4</w:t>
            </w:r>
            <w:r>
              <w:rPr>
                <w:sz w:val="21"/>
              </w:rPr>
              <w:t>天</w:t>
            </w:r>
          </w:p>
        </w:tc>
        <w:tc>
          <w:tcPr>
            <w:tcW w:w="1473" w:type="dxa"/>
          </w:tcPr>
          <w:p w14:paraId="217FB954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3BF58044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544685BF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数据库设计</w:t>
            </w:r>
          </w:p>
        </w:tc>
        <w:tc>
          <w:tcPr>
            <w:tcW w:w="1473" w:type="dxa"/>
          </w:tcPr>
          <w:p w14:paraId="3085D072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陈麒元</w:t>
            </w:r>
          </w:p>
        </w:tc>
      </w:tr>
      <w:tr w:rsidR="00B45D83" w14:paraId="15B93B7E" w14:textId="77777777">
        <w:trPr>
          <w:jc w:val="center"/>
        </w:trPr>
        <w:tc>
          <w:tcPr>
            <w:tcW w:w="1473" w:type="dxa"/>
          </w:tcPr>
          <w:p w14:paraId="79477B56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后端工具管理</w:t>
            </w:r>
          </w:p>
        </w:tc>
        <w:tc>
          <w:tcPr>
            <w:tcW w:w="1473" w:type="dxa"/>
          </w:tcPr>
          <w:p w14:paraId="46537F90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5</w:t>
            </w:r>
            <w:r>
              <w:rPr>
                <w:sz w:val="21"/>
              </w:rPr>
              <w:t>天</w:t>
            </w:r>
          </w:p>
        </w:tc>
        <w:tc>
          <w:tcPr>
            <w:tcW w:w="1473" w:type="dxa"/>
          </w:tcPr>
          <w:p w14:paraId="0C5191C1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305155CE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3B559E9F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数据库设计</w:t>
            </w:r>
          </w:p>
        </w:tc>
        <w:tc>
          <w:tcPr>
            <w:tcW w:w="1473" w:type="dxa"/>
          </w:tcPr>
          <w:p w14:paraId="5EB30AFC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钟姝伶</w:t>
            </w:r>
          </w:p>
        </w:tc>
      </w:tr>
      <w:tr w:rsidR="00B45D83" w14:paraId="23EFF52D" w14:textId="77777777">
        <w:trPr>
          <w:jc w:val="center"/>
        </w:trPr>
        <w:tc>
          <w:tcPr>
            <w:tcW w:w="1473" w:type="dxa"/>
          </w:tcPr>
          <w:p w14:paraId="7E2C115C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后端订单管理</w:t>
            </w:r>
          </w:p>
        </w:tc>
        <w:tc>
          <w:tcPr>
            <w:tcW w:w="1473" w:type="dxa"/>
          </w:tcPr>
          <w:p w14:paraId="7BA2E649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5</w:t>
            </w:r>
            <w:r>
              <w:rPr>
                <w:sz w:val="21"/>
              </w:rPr>
              <w:t>天</w:t>
            </w:r>
          </w:p>
        </w:tc>
        <w:tc>
          <w:tcPr>
            <w:tcW w:w="1473" w:type="dxa"/>
          </w:tcPr>
          <w:p w14:paraId="33698611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72490447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76360A48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用户权限</w:t>
            </w:r>
          </w:p>
        </w:tc>
        <w:tc>
          <w:tcPr>
            <w:tcW w:w="1473" w:type="dxa"/>
          </w:tcPr>
          <w:p w14:paraId="12355AFA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陈麒元</w:t>
            </w:r>
          </w:p>
        </w:tc>
      </w:tr>
      <w:tr w:rsidR="00B45D83" w14:paraId="7BECF61B" w14:textId="77777777">
        <w:trPr>
          <w:jc w:val="center"/>
        </w:trPr>
        <w:tc>
          <w:tcPr>
            <w:tcW w:w="1473" w:type="dxa"/>
          </w:tcPr>
          <w:p w14:paraId="479D7658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前端页面</w:t>
            </w:r>
          </w:p>
        </w:tc>
        <w:tc>
          <w:tcPr>
            <w:tcW w:w="1473" w:type="dxa"/>
          </w:tcPr>
          <w:p w14:paraId="7ED1F43E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7</w:t>
            </w:r>
            <w:r>
              <w:rPr>
                <w:sz w:val="21"/>
              </w:rPr>
              <w:t>天</w:t>
            </w:r>
          </w:p>
        </w:tc>
        <w:tc>
          <w:tcPr>
            <w:tcW w:w="1473" w:type="dxa"/>
          </w:tcPr>
          <w:p w14:paraId="5793EC67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60E10B40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34797C4E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原型、</w:t>
            </w:r>
            <w:r>
              <w:rPr>
                <w:sz w:val="21"/>
              </w:rPr>
              <w:t>API</w:t>
            </w:r>
          </w:p>
        </w:tc>
        <w:tc>
          <w:tcPr>
            <w:tcW w:w="1473" w:type="dxa"/>
          </w:tcPr>
          <w:p w14:paraId="33A27EF3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林星</w:t>
            </w:r>
          </w:p>
        </w:tc>
      </w:tr>
      <w:tr w:rsidR="00B45D83" w14:paraId="068E2C4F" w14:textId="77777777">
        <w:trPr>
          <w:jc w:val="center"/>
        </w:trPr>
        <w:tc>
          <w:tcPr>
            <w:tcW w:w="1473" w:type="dxa"/>
          </w:tcPr>
          <w:p w14:paraId="4CAA751A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前后端联调</w:t>
            </w:r>
          </w:p>
        </w:tc>
        <w:tc>
          <w:tcPr>
            <w:tcW w:w="1473" w:type="dxa"/>
          </w:tcPr>
          <w:p w14:paraId="425B33B2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天</w:t>
            </w:r>
          </w:p>
        </w:tc>
        <w:tc>
          <w:tcPr>
            <w:tcW w:w="1473" w:type="dxa"/>
          </w:tcPr>
          <w:p w14:paraId="3FDB17EB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53316D8F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2A44E2F6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前端、后端</w:t>
            </w:r>
          </w:p>
        </w:tc>
        <w:tc>
          <w:tcPr>
            <w:tcW w:w="1473" w:type="dxa"/>
          </w:tcPr>
          <w:p w14:paraId="2FC3D34E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林星、陈麒元</w:t>
            </w:r>
          </w:p>
        </w:tc>
      </w:tr>
      <w:tr w:rsidR="00B45D83" w14:paraId="014F10F8" w14:textId="77777777">
        <w:trPr>
          <w:jc w:val="center"/>
        </w:trPr>
        <w:tc>
          <w:tcPr>
            <w:tcW w:w="1473" w:type="dxa"/>
          </w:tcPr>
          <w:p w14:paraId="1746856E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测试设计</w:t>
            </w:r>
          </w:p>
        </w:tc>
        <w:tc>
          <w:tcPr>
            <w:tcW w:w="1473" w:type="dxa"/>
          </w:tcPr>
          <w:p w14:paraId="07797F51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天</w:t>
            </w:r>
          </w:p>
        </w:tc>
        <w:tc>
          <w:tcPr>
            <w:tcW w:w="1473" w:type="dxa"/>
          </w:tcPr>
          <w:p w14:paraId="5B15FC4C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757CE073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52BB8ABF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需求、设计</w:t>
            </w:r>
          </w:p>
        </w:tc>
        <w:tc>
          <w:tcPr>
            <w:tcW w:w="1473" w:type="dxa"/>
          </w:tcPr>
          <w:p w14:paraId="7FC69BAC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常子衡</w:t>
            </w:r>
          </w:p>
        </w:tc>
      </w:tr>
      <w:tr w:rsidR="00B45D83" w14:paraId="50ACB7E8" w14:textId="77777777">
        <w:trPr>
          <w:jc w:val="center"/>
        </w:trPr>
        <w:tc>
          <w:tcPr>
            <w:tcW w:w="1473" w:type="dxa"/>
          </w:tcPr>
          <w:p w14:paraId="514ABAC2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执行测试</w:t>
            </w:r>
          </w:p>
        </w:tc>
        <w:tc>
          <w:tcPr>
            <w:tcW w:w="1473" w:type="dxa"/>
          </w:tcPr>
          <w:p w14:paraId="3AEB74F4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5</w:t>
            </w:r>
            <w:r>
              <w:rPr>
                <w:sz w:val="21"/>
              </w:rPr>
              <w:t>天</w:t>
            </w:r>
          </w:p>
        </w:tc>
        <w:tc>
          <w:tcPr>
            <w:tcW w:w="1473" w:type="dxa"/>
          </w:tcPr>
          <w:p w14:paraId="75F276B9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71C19F59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2C0B1B2F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联调</w:t>
            </w:r>
          </w:p>
        </w:tc>
        <w:tc>
          <w:tcPr>
            <w:tcW w:w="1473" w:type="dxa"/>
          </w:tcPr>
          <w:p w14:paraId="411EABAC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常子衡</w:t>
            </w:r>
          </w:p>
        </w:tc>
      </w:tr>
      <w:tr w:rsidR="00B45D83" w14:paraId="37E2ED08" w14:textId="77777777">
        <w:trPr>
          <w:jc w:val="center"/>
        </w:trPr>
        <w:tc>
          <w:tcPr>
            <w:tcW w:w="1473" w:type="dxa"/>
          </w:tcPr>
          <w:p w14:paraId="0D1811A2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缺陷修复</w:t>
            </w:r>
          </w:p>
        </w:tc>
        <w:tc>
          <w:tcPr>
            <w:tcW w:w="1473" w:type="dxa"/>
          </w:tcPr>
          <w:p w14:paraId="6F6918DD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4</w:t>
            </w:r>
            <w:r>
              <w:rPr>
                <w:sz w:val="21"/>
              </w:rPr>
              <w:t>天</w:t>
            </w:r>
          </w:p>
        </w:tc>
        <w:tc>
          <w:tcPr>
            <w:tcW w:w="1473" w:type="dxa"/>
          </w:tcPr>
          <w:p w14:paraId="2DEBCC26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4A039D01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7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07AB08FB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测试</w:t>
            </w:r>
          </w:p>
        </w:tc>
        <w:tc>
          <w:tcPr>
            <w:tcW w:w="1473" w:type="dxa"/>
          </w:tcPr>
          <w:p w14:paraId="478441F3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陈麒元、钟姝伶</w:t>
            </w:r>
          </w:p>
        </w:tc>
      </w:tr>
      <w:tr w:rsidR="00B45D83" w14:paraId="6EC14DA3" w14:textId="77777777">
        <w:trPr>
          <w:jc w:val="center"/>
        </w:trPr>
        <w:tc>
          <w:tcPr>
            <w:tcW w:w="1473" w:type="dxa"/>
          </w:tcPr>
          <w:p w14:paraId="17AC1903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用户手册</w:t>
            </w:r>
          </w:p>
        </w:tc>
        <w:tc>
          <w:tcPr>
            <w:tcW w:w="1473" w:type="dxa"/>
          </w:tcPr>
          <w:p w14:paraId="4048380B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2</w:t>
            </w:r>
            <w:r>
              <w:rPr>
                <w:sz w:val="21"/>
              </w:rPr>
              <w:t>天</w:t>
            </w:r>
          </w:p>
        </w:tc>
        <w:tc>
          <w:tcPr>
            <w:tcW w:w="1473" w:type="dxa"/>
          </w:tcPr>
          <w:p w14:paraId="2D9AE16D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7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29C6EDDD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7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4F9FF3E7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前端</w:t>
            </w:r>
          </w:p>
        </w:tc>
        <w:tc>
          <w:tcPr>
            <w:tcW w:w="1473" w:type="dxa"/>
          </w:tcPr>
          <w:p w14:paraId="465CBCBC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林星</w:t>
            </w:r>
          </w:p>
        </w:tc>
      </w:tr>
      <w:tr w:rsidR="00B45D83" w14:paraId="3DC4B5B4" w14:textId="77777777">
        <w:trPr>
          <w:jc w:val="center"/>
        </w:trPr>
        <w:tc>
          <w:tcPr>
            <w:tcW w:w="1473" w:type="dxa"/>
          </w:tcPr>
          <w:p w14:paraId="08CC6226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发布</w:t>
            </w:r>
            <w:r>
              <w:rPr>
                <w:sz w:val="21"/>
              </w:rPr>
              <w:t>v1.0</w:t>
            </w:r>
          </w:p>
        </w:tc>
        <w:tc>
          <w:tcPr>
            <w:tcW w:w="1473" w:type="dxa"/>
          </w:tcPr>
          <w:p w14:paraId="23DE1011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1</w:t>
            </w:r>
            <w:r>
              <w:rPr>
                <w:sz w:val="21"/>
              </w:rPr>
              <w:t>天</w:t>
            </w:r>
          </w:p>
        </w:tc>
        <w:tc>
          <w:tcPr>
            <w:tcW w:w="1473" w:type="dxa"/>
          </w:tcPr>
          <w:p w14:paraId="191B21DD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40EECBEA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2411A56E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测试报告</w:t>
            </w:r>
          </w:p>
        </w:tc>
        <w:tc>
          <w:tcPr>
            <w:tcW w:w="1473" w:type="dxa"/>
          </w:tcPr>
          <w:p w14:paraId="54042322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钟姝伶</w:t>
            </w:r>
          </w:p>
        </w:tc>
      </w:tr>
      <w:tr w:rsidR="00B45D83" w14:paraId="0401FB96" w14:textId="77777777">
        <w:trPr>
          <w:jc w:val="center"/>
        </w:trPr>
        <w:tc>
          <w:tcPr>
            <w:tcW w:w="1473" w:type="dxa"/>
          </w:tcPr>
          <w:p w14:paraId="3E7B98E0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答辩准备</w:t>
            </w:r>
          </w:p>
        </w:tc>
        <w:tc>
          <w:tcPr>
            <w:tcW w:w="1473" w:type="dxa"/>
          </w:tcPr>
          <w:p w14:paraId="26A4A517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2</w:t>
            </w:r>
            <w:r>
              <w:rPr>
                <w:sz w:val="21"/>
              </w:rPr>
              <w:t>天</w:t>
            </w:r>
          </w:p>
        </w:tc>
        <w:tc>
          <w:tcPr>
            <w:tcW w:w="1473" w:type="dxa"/>
          </w:tcPr>
          <w:p w14:paraId="155E236C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9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5781A553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9</w:t>
            </w:r>
            <w:r>
              <w:rPr>
                <w:sz w:val="21"/>
              </w:rPr>
              <w:t>周</w:t>
            </w:r>
          </w:p>
        </w:tc>
        <w:tc>
          <w:tcPr>
            <w:tcW w:w="1473" w:type="dxa"/>
          </w:tcPr>
          <w:p w14:paraId="23B038BF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全部</w:t>
            </w:r>
          </w:p>
        </w:tc>
        <w:tc>
          <w:tcPr>
            <w:tcW w:w="1473" w:type="dxa"/>
          </w:tcPr>
          <w:p w14:paraId="3A7DB7D3" w14:textId="77777777" w:rsidR="00B45D83" w:rsidRDefault="00CF469A">
            <w:pPr>
              <w:spacing w:after="0" w:line="240" w:lineRule="auto"/>
            </w:pPr>
            <w:r>
              <w:rPr>
                <w:sz w:val="21"/>
              </w:rPr>
              <w:t>陈麒元</w:t>
            </w:r>
          </w:p>
        </w:tc>
      </w:tr>
    </w:tbl>
    <w:p w14:paraId="5B1D6C7A" w14:textId="77777777" w:rsidR="00B45D83" w:rsidRDefault="00B45D83">
      <w:pPr>
        <w:spacing w:after="0"/>
      </w:pPr>
    </w:p>
    <w:p w14:paraId="12D76D00" w14:textId="77777777" w:rsidR="00B45D83" w:rsidRDefault="00CF469A">
      <w:pPr>
        <w:pStyle w:val="21"/>
      </w:pPr>
      <w:bookmarkStart w:id="18" w:name="_Toc242801564"/>
      <w:r>
        <w:lastRenderedPageBreak/>
        <w:t xml:space="preserve">4.3 </w:t>
      </w:r>
      <w:r>
        <w:t>迭代计划</w:t>
      </w:r>
      <w:bookmarkEnd w:id="18"/>
    </w:p>
    <w:p w14:paraId="6D7D42F5" w14:textId="77777777" w:rsidR="00B45D83" w:rsidRDefault="00CF469A">
      <w:pPr>
        <w:ind w:firstLine="420"/>
      </w:pPr>
      <w:r>
        <w:t>（通过引用附加，此处省略）</w:t>
      </w:r>
    </w:p>
    <w:p w14:paraId="797EA66A" w14:textId="77777777" w:rsidR="00B45D83" w:rsidRDefault="00CF469A">
      <w:pPr>
        <w:pStyle w:val="21"/>
      </w:pPr>
      <w:bookmarkStart w:id="19" w:name="_Toc242801565"/>
      <w:r>
        <w:t xml:space="preserve">4.4 </w:t>
      </w:r>
      <w:r>
        <w:t>项目监测与控制</w:t>
      </w:r>
      <w:bookmarkEnd w:id="19"/>
    </w:p>
    <w:p w14:paraId="0AC322A1" w14:textId="77777777" w:rsidR="00B45D83" w:rsidRDefault="00CF469A">
      <w:pPr>
        <w:pStyle w:val="31"/>
      </w:pPr>
      <w:bookmarkStart w:id="20" w:name="_Toc242801566"/>
      <w:r>
        <w:t xml:space="preserve">4.4.1 </w:t>
      </w:r>
      <w:r>
        <w:t>测量与度量计划</w:t>
      </w:r>
      <w:bookmarkEnd w:id="20"/>
    </w:p>
    <w:p w14:paraId="7B14202D" w14:textId="77777777" w:rsidR="00B45D83" w:rsidRDefault="00CF469A">
      <w:pPr>
        <w:ind w:firstLine="420"/>
      </w:pPr>
      <w:r>
        <w:t>（通过引用附加）</w:t>
      </w:r>
    </w:p>
    <w:p w14:paraId="4E234633" w14:textId="77777777" w:rsidR="00B45D83" w:rsidRDefault="00CF469A">
      <w:pPr>
        <w:pStyle w:val="31"/>
        <w:rPr>
          <w:rFonts w:eastAsia="宋体"/>
          <w:lang w:eastAsia="zh-CN"/>
        </w:rPr>
      </w:pPr>
      <w:bookmarkStart w:id="21" w:name="_Toc242801567"/>
      <w:r>
        <w:t xml:space="preserve">4.4.2 </w:t>
      </w:r>
      <w:r>
        <w:t>进度控制计划</w:t>
      </w:r>
      <w:r>
        <w:br/>
      </w:r>
      <w:r>
        <w:rPr>
          <w:rFonts w:eastAsia="宋体" w:hint="eastAsia"/>
          <w:lang w:eastAsia="zh-CN"/>
        </w:rPr>
        <w:tab/>
      </w:r>
      <w:r>
        <w:rPr>
          <w:rFonts w:ascii="Times New Roman" w:eastAsia="宋体" w:hAnsi="Times New Roman" w:cstheme="minorBidi" w:hint="eastAsia"/>
          <w:b w:val="0"/>
          <w:bCs w:val="0"/>
          <w:color w:val="auto"/>
          <w:sz w:val="24"/>
          <w:lang w:eastAsia="zh-CN"/>
        </w:rPr>
        <w:t>同初始软件开发计划</w:t>
      </w:r>
      <w:bookmarkEnd w:id="21"/>
    </w:p>
    <w:p w14:paraId="3A48E313" w14:textId="77777777" w:rsidR="00B45D83" w:rsidRDefault="00CF469A">
      <w:pPr>
        <w:pStyle w:val="31"/>
      </w:pPr>
      <w:bookmarkStart w:id="22" w:name="_Toc242801568"/>
      <w:r>
        <w:t xml:space="preserve">4.4.3 </w:t>
      </w:r>
      <w:r>
        <w:t>变更控制计划</w:t>
      </w:r>
      <w:bookmarkEnd w:id="22"/>
    </w:p>
    <w:p w14:paraId="193C33DC" w14:textId="77777777" w:rsidR="00B45D83" w:rsidRDefault="00CF469A">
      <w:pPr>
        <w:ind w:firstLine="420"/>
      </w:pPr>
      <w:r>
        <w:t>（通过引用附加）</w:t>
      </w:r>
    </w:p>
    <w:p w14:paraId="359E3E3D" w14:textId="77777777" w:rsidR="00B45D83" w:rsidRDefault="00CF469A">
      <w:pPr>
        <w:pStyle w:val="31"/>
      </w:pPr>
      <w:bookmarkStart w:id="23" w:name="_Toc242801569"/>
      <w:r>
        <w:t xml:space="preserve">4.4.4 </w:t>
      </w:r>
      <w:r>
        <w:t>质量控制计划</w:t>
      </w:r>
      <w:bookmarkEnd w:id="23"/>
    </w:p>
    <w:p w14:paraId="12C6704C" w14:textId="77777777" w:rsidR="00B45D83" w:rsidRDefault="00CF469A">
      <w:pPr>
        <w:pStyle w:val="a0"/>
      </w:pPr>
      <w:r>
        <w:t>需求评审、设计评审、代码评审。</w:t>
      </w:r>
    </w:p>
    <w:p w14:paraId="61CEC7AF" w14:textId="77777777" w:rsidR="00B45D83" w:rsidRDefault="00CF469A">
      <w:pPr>
        <w:pStyle w:val="a0"/>
      </w:pPr>
      <w:r>
        <w:t>PR</w:t>
      </w:r>
      <w:r>
        <w:t>至少</w:t>
      </w:r>
      <w:r>
        <w:t>1</w:t>
      </w:r>
      <w:r>
        <w:t>人</w:t>
      </w:r>
      <w:r>
        <w:t>Review</w:t>
      </w:r>
      <w:r>
        <w:t>。</w:t>
      </w:r>
    </w:p>
    <w:p w14:paraId="54CF67A1" w14:textId="77777777" w:rsidR="00B45D83" w:rsidRDefault="00CF469A">
      <w:pPr>
        <w:pStyle w:val="a0"/>
      </w:pPr>
      <w:r>
        <w:t>GitHub Actions</w:t>
      </w:r>
      <w:r>
        <w:t>自动构建。</w:t>
      </w:r>
    </w:p>
    <w:p w14:paraId="33C76A46" w14:textId="77777777" w:rsidR="00B45D83" w:rsidRDefault="00CF469A">
      <w:pPr>
        <w:pStyle w:val="a0"/>
      </w:pPr>
      <w:r>
        <w:t>构建第</w:t>
      </w:r>
      <w:r>
        <w:t>1</w:t>
      </w:r>
      <w:r>
        <w:t>次迭代开始冒烟测试。</w:t>
      </w:r>
    </w:p>
    <w:p w14:paraId="0444D0A8" w14:textId="77777777" w:rsidR="00B45D83" w:rsidRDefault="00CF469A">
      <w:pPr>
        <w:pStyle w:val="a0"/>
      </w:pPr>
      <w:r>
        <w:t>缺陷用</w:t>
      </w:r>
      <w:r>
        <w:t>Issue</w:t>
      </w:r>
      <w:r>
        <w:t>跟踪，修复后回归。</w:t>
      </w:r>
    </w:p>
    <w:p w14:paraId="5F056C9C" w14:textId="77777777" w:rsidR="00B45D83" w:rsidRDefault="00CF469A">
      <w:pPr>
        <w:pStyle w:val="31"/>
      </w:pPr>
      <w:bookmarkStart w:id="24" w:name="_Toc242801570"/>
      <w:r>
        <w:t xml:space="preserve">4.4.5 </w:t>
      </w:r>
      <w:r>
        <w:t>报告计划</w:t>
      </w:r>
      <w:bookmarkEnd w:id="24"/>
    </w:p>
    <w:p w14:paraId="6E24839F" w14:textId="77777777" w:rsidR="00B45D83" w:rsidRDefault="00CF469A">
      <w:pPr>
        <w:pStyle w:val="a0"/>
      </w:pPr>
      <w:r>
        <w:t>内部：每周例会纪要、进度报告。</w:t>
      </w:r>
    </w:p>
    <w:p w14:paraId="09DA5AA2" w14:textId="77777777" w:rsidR="00B45D83" w:rsidRDefault="00CF469A">
      <w:pPr>
        <w:pStyle w:val="a0"/>
      </w:pPr>
      <w:r>
        <w:t>外部：阶段评审报告、测试报告、答辩</w:t>
      </w:r>
      <w:r>
        <w:t>PPT</w:t>
      </w:r>
      <w:r>
        <w:t>。</w:t>
      </w:r>
    </w:p>
    <w:p w14:paraId="18D3B3AC" w14:textId="77777777" w:rsidR="00B45D83" w:rsidRDefault="00CF469A">
      <w:pPr>
        <w:pStyle w:val="a0"/>
      </w:pPr>
      <w:r>
        <w:t>频率：每周</w:t>
      </w:r>
      <w:r>
        <w:t>1</w:t>
      </w:r>
      <w:r>
        <w:t>次内部，里程碑外部。</w:t>
      </w:r>
    </w:p>
    <w:p w14:paraId="0CA09784" w14:textId="77777777" w:rsidR="00B45D83" w:rsidRDefault="00CF469A">
      <w:pPr>
        <w:pStyle w:val="31"/>
      </w:pPr>
      <w:bookmarkStart w:id="25" w:name="_Toc242801571"/>
      <w:r>
        <w:lastRenderedPageBreak/>
        <w:t xml:space="preserve">4.4.6 </w:t>
      </w:r>
      <w:r>
        <w:t>评测计划</w:t>
      </w:r>
      <w:bookmarkEnd w:id="25"/>
    </w:p>
    <w:p w14:paraId="07E1681E" w14:textId="77777777" w:rsidR="00B45D83" w:rsidRDefault="00CF469A">
      <w:pPr>
        <w:ind w:firstLine="420"/>
      </w:pPr>
      <w:r>
        <w:t>（通过引用附加，此处省略）</w:t>
      </w:r>
    </w:p>
    <w:p w14:paraId="6D63ED1C" w14:textId="77777777" w:rsidR="00B45D83" w:rsidRDefault="00CF469A">
      <w:pPr>
        <w:pStyle w:val="21"/>
      </w:pPr>
      <w:bookmarkStart w:id="26" w:name="_Toc242801572"/>
      <w:r>
        <w:t xml:space="preserve">4.5 </w:t>
      </w:r>
      <w:r>
        <w:t>风险管理计划</w:t>
      </w:r>
      <w:bookmarkEnd w:id="26"/>
    </w:p>
    <w:p w14:paraId="2D8C3D70" w14:textId="77777777" w:rsidR="00B45D83" w:rsidRDefault="00CF469A">
      <w:pPr>
        <w:ind w:firstLine="420"/>
      </w:pPr>
      <w:r>
        <w:t>（通过引用附加，此处省略）</w:t>
      </w:r>
    </w:p>
    <w:p w14:paraId="781DCBAC" w14:textId="77777777" w:rsidR="00B45D83" w:rsidRDefault="00CF469A">
      <w:pPr>
        <w:pStyle w:val="21"/>
      </w:pPr>
      <w:bookmarkStart w:id="27" w:name="_Toc242801573"/>
      <w:r>
        <w:t xml:space="preserve">4.6 </w:t>
      </w:r>
      <w:r>
        <w:t>收尾计划</w:t>
      </w:r>
      <w:bookmarkEnd w:id="27"/>
    </w:p>
    <w:p w14:paraId="2A1B8B75" w14:textId="77777777" w:rsidR="00B45D83" w:rsidRDefault="00CF469A">
      <w:pPr>
        <w:pStyle w:val="a0"/>
      </w:pPr>
      <w:r>
        <w:t>代码冻结，发布</w:t>
      </w:r>
      <w:r>
        <w:t>v1.0</w:t>
      </w:r>
      <w:r>
        <w:t>。</w:t>
      </w:r>
    </w:p>
    <w:p w14:paraId="7DC1D8A6" w14:textId="77777777" w:rsidR="00B45D83" w:rsidRDefault="00CF469A">
      <w:pPr>
        <w:pStyle w:val="a0"/>
      </w:pPr>
      <w:r>
        <w:t>文档归档</w:t>
      </w:r>
      <w:r>
        <w:t>docs</w:t>
      </w:r>
      <w:r>
        <w:t>，导出</w:t>
      </w:r>
      <w:r>
        <w:t>Word/PDF</w:t>
      </w:r>
      <w:r>
        <w:t>。</w:t>
      </w:r>
    </w:p>
    <w:p w14:paraId="10A14DA5" w14:textId="77777777" w:rsidR="00B45D83" w:rsidRDefault="00CF469A">
      <w:pPr>
        <w:pStyle w:val="a0"/>
      </w:pPr>
      <w:r>
        <w:t>配置经理整理配置库和</w:t>
      </w:r>
      <w:r>
        <w:t>Release Notes</w:t>
      </w:r>
      <w:r>
        <w:t>。</w:t>
      </w:r>
    </w:p>
    <w:p w14:paraId="172C77CE" w14:textId="77777777" w:rsidR="00B45D83" w:rsidRDefault="00CF469A">
      <w:pPr>
        <w:pStyle w:val="a0"/>
      </w:pPr>
      <w:r>
        <w:t>项目经理组织答辩、项目总结、人员任务收尾。</w:t>
      </w:r>
    </w:p>
    <w:p w14:paraId="1FFCCA8B" w14:textId="77777777" w:rsidR="00B45D83" w:rsidRDefault="00CF469A">
      <w:pPr>
        <w:pStyle w:val="1"/>
      </w:pPr>
      <w:bookmarkStart w:id="28" w:name="_Toc242801574"/>
      <w:r>
        <w:t xml:space="preserve">5. </w:t>
      </w:r>
      <w:r>
        <w:t>技术流程计划</w:t>
      </w:r>
      <w:bookmarkEnd w:id="28"/>
    </w:p>
    <w:p w14:paraId="3FF2EC85" w14:textId="77777777" w:rsidR="00B45D83" w:rsidRDefault="00CF469A">
      <w:pPr>
        <w:pStyle w:val="21"/>
      </w:pPr>
      <w:bookmarkStart w:id="29" w:name="_Toc242801575"/>
      <w:r>
        <w:t xml:space="preserve">5.1 </w:t>
      </w:r>
      <w:r>
        <w:t>开发方法与生命周期</w:t>
      </w:r>
      <w:bookmarkEnd w:id="29"/>
    </w:p>
    <w:p w14:paraId="656882BB" w14:textId="77777777" w:rsidR="00B45D83" w:rsidRDefault="00CF469A">
      <w:pPr>
        <w:ind w:firstLine="420"/>
      </w:pPr>
      <w:r>
        <w:t>（通过引用附加）</w:t>
      </w:r>
    </w:p>
    <w:p w14:paraId="756C26A8" w14:textId="77777777" w:rsidR="00B45D83" w:rsidRDefault="00CF469A">
      <w:pPr>
        <w:pStyle w:val="21"/>
      </w:pPr>
      <w:bookmarkStart w:id="30" w:name="_Toc242801576"/>
      <w:r>
        <w:t xml:space="preserve">5.2 </w:t>
      </w:r>
      <w:r>
        <w:t>方法、工具和技术</w:t>
      </w:r>
      <w:bookmarkEnd w:id="30"/>
    </w:p>
    <w:p w14:paraId="5113FC5B" w14:textId="77777777" w:rsidR="00B45D83" w:rsidRDefault="00CF469A">
      <w:pPr>
        <w:pStyle w:val="a0"/>
      </w:pPr>
      <w:r>
        <w:t>过程：</w:t>
      </w:r>
      <w:r>
        <w:t>RUP</w:t>
      </w:r>
    </w:p>
    <w:p w14:paraId="06C51CAF" w14:textId="77777777" w:rsidR="00B45D83" w:rsidRDefault="00CF469A">
      <w:pPr>
        <w:pStyle w:val="a0"/>
      </w:pPr>
      <w:r>
        <w:t>开发：前后端分离，</w:t>
      </w:r>
      <w:r>
        <w:t>B/S</w:t>
      </w:r>
      <w:r>
        <w:t>架构</w:t>
      </w:r>
    </w:p>
    <w:p w14:paraId="52EA0F15" w14:textId="77777777" w:rsidR="00B45D83" w:rsidRDefault="00CF469A">
      <w:pPr>
        <w:pStyle w:val="a0"/>
      </w:pPr>
      <w:r>
        <w:t>后端：</w:t>
      </w:r>
      <w:r>
        <w:t>Spring Boot + MySQL</w:t>
      </w:r>
      <w:r>
        <w:t>（或</w:t>
      </w:r>
      <w:r>
        <w:t>Node.js+SQLite</w:t>
      </w:r>
      <w:r>
        <w:t>）</w:t>
      </w:r>
    </w:p>
    <w:p w14:paraId="78518A97" w14:textId="77777777" w:rsidR="00B45D83" w:rsidRDefault="00CF469A">
      <w:pPr>
        <w:pStyle w:val="a0"/>
      </w:pPr>
      <w:r>
        <w:t>前端：</w:t>
      </w:r>
      <w:r>
        <w:t>Vue3 + Vite + Element Plus</w:t>
      </w:r>
    </w:p>
    <w:p w14:paraId="6B3ECD9F" w14:textId="77777777" w:rsidR="00B45D83" w:rsidRDefault="00CF469A">
      <w:pPr>
        <w:pStyle w:val="a0"/>
      </w:pPr>
      <w:r>
        <w:t>配置管理：</w:t>
      </w:r>
      <w:r>
        <w:t>Git + GitHub</w:t>
      </w:r>
    </w:p>
    <w:p w14:paraId="636335E2" w14:textId="77777777" w:rsidR="00B45D83" w:rsidRDefault="00CF469A">
      <w:pPr>
        <w:pStyle w:val="a0"/>
      </w:pPr>
      <w:r>
        <w:t>项目管理：</w:t>
      </w:r>
      <w:r>
        <w:t>GitHub Projects</w:t>
      </w:r>
    </w:p>
    <w:p w14:paraId="7017194F" w14:textId="77777777" w:rsidR="00B45D83" w:rsidRDefault="00CF469A">
      <w:pPr>
        <w:pStyle w:val="a0"/>
      </w:pPr>
      <w:r>
        <w:t>缺陷管理：</w:t>
      </w:r>
      <w:r>
        <w:t>GitHub Issues</w:t>
      </w:r>
    </w:p>
    <w:p w14:paraId="4132CF5B" w14:textId="77777777" w:rsidR="00B45D83" w:rsidRDefault="00CF469A">
      <w:pPr>
        <w:pStyle w:val="a0"/>
      </w:pPr>
      <w:r>
        <w:t>建模：</w:t>
      </w:r>
      <w:r>
        <w:t>Draw.io + PlantUML/Mermaid</w:t>
      </w:r>
    </w:p>
    <w:p w14:paraId="5549A003" w14:textId="77777777" w:rsidR="00B45D83" w:rsidRDefault="00CF469A">
      <w:pPr>
        <w:pStyle w:val="a0"/>
      </w:pPr>
      <w:r>
        <w:lastRenderedPageBreak/>
        <w:t>UI</w:t>
      </w:r>
      <w:r>
        <w:t>：</w:t>
      </w:r>
      <w:r>
        <w:t>Figma/</w:t>
      </w:r>
      <w:r>
        <w:t>即时设计</w:t>
      </w:r>
    </w:p>
    <w:p w14:paraId="048C77A6" w14:textId="77777777" w:rsidR="00B45D83" w:rsidRDefault="00CF469A">
      <w:pPr>
        <w:pStyle w:val="a0"/>
      </w:pPr>
      <w:r>
        <w:t>文档：</w:t>
      </w:r>
      <w:r>
        <w:t>Markdown + Word/PDF</w:t>
      </w:r>
    </w:p>
    <w:p w14:paraId="1BD6C5A4" w14:textId="77777777" w:rsidR="00B45D83" w:rsidRDefault="00CF469A">
      <w:pPr>
        <w:pStyle w:val="1"/>
      </w:pPr>
      <w:bookmarkStart w:id="31" w:name="_Toc242801577"/>
      <w:r>
        <w:t xml:space="preserve">6. </w:t>
      </w:r>
      <w:r>
        <w:t>支持流程计划</w:t>
      </w:r>
      <w:bookmarkEnd w:id="31"/>
    </w:p>
    <w:p w14:paraId="1968F01C" w14:textId="77777777" w:rsidR="00B45D83" w:rsidRDefault="00CF469A">
      <w:pPr>
        <w:pStyle w:val="21"/>
      </w:pPr>
      <w:bookmarkStart w:id="32" w:name="_Toc242801578"/>
      <w:r>
        <w:t xml:space="preserve">6.1 </w:t>
      </w:r>
      <w:r>
        <w:t>评审与确认</w:t>
      </w:r>
      <w:bookmarkEnd w:id="32"/>
    </w:p>
    <w:p w14:paraId="69D0193E" w14:textId="77777777" w:rsidR="00B45D83" w:rsidRDefault="00CF469A">
      <w:pPr>
        <w:ind w:firstLine="420"/>
      </w:pPr>
      <w:r>
        <w:t>（通过引用附加）</w:t>
      </w:r>
    </w:p>
    <w:p w14:paraId="6F654CC4" w14:textId="77777777" w:rsidR="00B45D83" w:rsidRDefault="00CF469A">
      <w:pPr>
        <w:pStyle w:val="21"/>
      </w:pPr>
      <w:bookmarkStart w:id="33" w:name="_Toc242801579"/>
      <w:r>
        <w:t xml:space="preserve">6.2 </w:t>
      </w:r>
      <w:r>
        <w:t>评估计划</w:t>
      </w:r>
      <w:bookmarkEnd w:id="33"/>
    </w:p>
    <w:p w14:paraId="1C3EF4F7" w14:textId="77777777" w:rsidR="00B45D83" w:rsidRDefault="00CF469A">
      <w:pPr>
        <w:pStyle w:val="a0"/>
      </w:pPr>
      <w:r>
        <w:t>走查：需求、设计文档评审。</w:t>
      </w:r>
    </w:p>
    <w:p w14:paraId="364861A7" w14:textId="77777777" w:rsidR="00B45D83" w:rsidRDefault="00CF469A">
      <w:pPr>
        <w:pStyle w:val="a0"/>
      </w:pPr>
      <w:r>
        <w:t>检查：代码规范、</w:t>
      </w:r>
      <w:r>
        <w:t>PR</w:t>
      </w:r>
      <w:r>
        <w:t>审查。</w:t>
      </w:r>
    </w:p>
    <w:p w14:paraId="11D706CF" w14:textId="77777777" w:rsidR="00B45D83" w:rsidRDefault="00CF469A">
      <w:pPr>
        <w:pStyle w:val="a0"/>
      </w:pPr>
      <w:r>
        <w:t>复审：里程碑评审。</w:t>
      </w:r>
    </w:p>
    <w:p w14:paraId="012CDD17" w14:textId="77777777" w:rsidR="00B45D83" w:rsidRDefault="00CF469A">
      <w:pPr>
        <w:pStyle w:val="a0"/>
      </w:pPr>
      <w:r>
        <w:t>评估标准：文档完整性、功能正确性、核心闭环可演示。</w:t>
      </w:r>
    </w:p>
    <w:p w14:paraId="312A5D13" w14:textId="77777777" w:rsidR="00B45D83" w:rsidRDefault="00CF469A">
      <w:pPr>
        <w:pStyle w:val="a0"/>
      </w:pPr>
      <w:r>
        <w:t>评估与测试计划互补，但不替代测试计划。</w:t>
      </w:r>
    </w:p>
    <w:sectPr w:rsidR="00B45D8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BEAE6" w14:textId="77777777" w:rsidR="004D72E0" w:rsidRDefault="004D72E0">
      <w:pPr>
        <w:spacing w:line="240" w:lineRule="auto"/>
      </w:pPr>
      <w:r>
        <w:separator/>
      </w:r>
    </w:p>
  </w:endnote>
  <w:endnote w:type="continuationSeparator" w:id="0">
    <w:p w14:paraId="4C0F97BE" w14:textId="77777777" w:rsidR="004D72E0" w:rsidRDefault="004D72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55A54" w14:textId="77777777" w:rsidR="00BF4EF1" w:rsidRDefault="00BF4EF1" w:rsidP="003844CF">
    <w:pPr>
      <w:pStyle w:val="ab"/>
      <w:framePr w:wrap="around" w:vAnchor="text" w:hAnchor="margin" w:xAlign="right" w:y="1"/>
      <w:rPr>
        <w:rStyle w:val="aff5"/>
      </w:rPr>
    </w:pPr>
    <w:r>
      <w:rPr>
        <w:rStyle w:val="aff5"/>
      </w:rPr>
      <w:fldChar w:fldCharType="begin"/>
    </w:r>
    <w:r>
      <w:rPr>
        <w:rStyle w:val="aff5"/>
      </w:rPr>
      <w:instrText xml:space="preserve"> PAGE </w:instrText>
    </w:r>
    <w:r>
      <w:rPr>
        <w:rStyle w:val="aff5"/>
      </w:rPr>
      <w:fldChar w:fldCharType="separate"/>
    </w:r>
    <w:r>
      <w:rPr>
        <w:rStyle w:val="aff5"/>
      </w:rPr>
      <w:fldChar w:fldCharType="end"/>
    </w:r>
  </w:p>
  <w:p w14:paraId="2DE6ECC1" w14:textId="77777777" w:rsidR="00BF4EF1" w:rsidRDefault="00BF4EF1" w:rsidP="00BF4EF1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716AA" w14:textId="641D62E7" w:rsidR="00BF4EF1" w:rsidRDefault="00BF4EF1" w:rsidP="003844CF">
    <w:pPr>
      <w:pStyle w:val="ab"/>
      <w:framePr w:wrap="around" w:vAnchor="text" w:hAnchor="margin" w:xAlign="right" w:y="1"/>
      <w:rPr>
        <w:rStyle w:val="aff5"/>
      </w:rPr>
    </w:pPr>
    <w:r>
      <w:rPr>
        <w:rStyle w:val="aff5"/>
      </w:rPr>
      <w:fldChar w:fldCharType="begin"/>
    </w:r>
    <w:r>
      <w:rPr>
        <w:rStyle w:val="aff5"/>
      </w:rPr>
      <w:instrText xml:space="preserve"> PAGE </w:instrText>
    </w:r>
    <w:r>
      <w:rPr>
        <w:rStyle w:val="aff5"/>
      </w:rPr>
      <w:fldChar w:fldCharType="separate"/>
    </w:r>
    <w:r>
      <w:rPr>
        <w:rStyle w:val="aff5"/>
        <w:noProof/>
      </w:rPr>
      <w:t>1</w:t>
    </w:r>
    <w:r>
      <w:rPr>
        <w:rStyle w:val="aff5"/>
      </w:rPr>
      <w:fldChar w:fldCharType="end"/>
    </w:r>
  </w:p>
  <w:p w14:paraId="42A6932C" w14:textId="77777777" w:rsidR="00BF4EF1" w:rsidRDefault="00BF4EF1" w:rsidP="00BF4EF1">
    <w:pPr>
      <w:pStyle w:val="ab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DA669" w14:textId="77777777" w:rsidR="00BF4EF1" w:rsidRDefault="00BF4EF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5EA0A" w14:textId="77777777" w:rsidR="004D72E0" w:rsidRDefault="004D72E0">
      <w:pPr>
        <w:spacing w:after="0"/>
      </w:pPr>
      <w:r>
        <w:separator/>
      </w:r>
    </w:p>
  </w:footnote>
  <w:footnote w:type="continuationSeparator" w:id="0">
    <w:p w14:paraId="32EF185B" w14:textId="77777777" w:rsidR="004D72E0" w:rsidRDefault="004D72E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F486D" w14:textId="77777777" w:rsidR="00BF4EF1" w:rsidRDefault="00BF4EF1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2CDBB" w14:textId="77777777" w:rsidR="00BF4EF1" w:rsidRDefault="00BF4EF1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1C40E" w14:textId="77777777" w:rsidR="00BF4EF1" w:rsidRDefault="00BF4EF1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90531895">
    <w:abstractNumId w:val="1"/>
  </w:num>
  <w:num w:numId="2" w16cid:durableId="1288657363">
    <w:abstractNumId w:val="4"/>
  </w:num>
  <w:num w:numId="3" w16cid:durableId="180513154">
    <w:abstractNumId w:val="5"/>
  </w:num>
  <w:num w:numId="4" w16cid:durableId="245960830">
    <w:abstractNumId w:val="2"/>
  </w:num>
  <w:num w:numId="5" w16cid:durableId="736245104">
    <w:abstractNumId w:val="0"/>
  </w:num>
  <w:num w:numId="6" w16cid:durableId="6713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E88"/>
    <w:rsid w:val="0029639D"/>
    <w:rsid w:val="00326F90"/>
    <w:rsid w:val="004453C9"/>
    <w:rsid w:val="004D72E0"/>
    <w:rsid w:val="00AA1D8D"/>
    <w:rsid w:val="00AE0CDF"/>
    <w:rsid w:val="00B45D83"/>
    <w:rsid w:val="00B47730"/>
    <w:rsid w:val="00BF4EF1"/>
    <w:rsid w:val="00C45787"/>
    <w:rsid w:val="00CB0664"/>
    <w:rsid w:val="00CF469A"/>
    <w:rsid w:val="00FC693F"/>
    <w:rsid w:val="1B5B4064"/>
    <w:rsid w:val="26D43860"/>
    <w:rsid w:val="3DB65975"/>
    <w:rsid w:val="42D2420B"/>
    <w:rsid w:val="528A4E7A"/>
    <w:rsid w:val="729F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C8F18C"/>
  <w14:defaultImageDpi w14:val="300"/>
  <w15:docId w15:val="{A175B280-8FDB-428D-9BB1-1CAE0AC54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80" w:line="360" w:lineRule="auto"/>
    </w:pPr>
    <w:rPr>
      <w:rFonts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TOC10">
    <w:name w:val="toc 1"/>
    <w:basedOn w:val="a1"/>
    <w:next w:val="a1"/>
    <w:autoRedefine/>
    <w:uiPriority w:val="39"/>
    <w:unhideWhenUsed/>
    <w:rsid w:val="00C45787"/>
  </w:style>
  <w:style w:type="paragraph" w:styleId="TOC2">
    <w:name w:val="toc 2"/>
    <w:basedOn w:val="a1"/>
    <w:next w:val="a1"/>
    <w:autoRedefine/>
    <w:uiPriority w:val="39"/>
    <w:unhideWhenUsed/>
    <w:rsid w:val="00C45787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C45787"/>
    <w:pPr>
      <w:ind w:leftChars="400" w:left="840"/>
    </w:pPr>
  </w:style>
  <w:style w:type="character" w:styleId="aff4">
    <w:name w:val="Hyperlink"/>
    <w:basedOn w:val="a2"/>
    <w:uiPriority w:val="99"/>
    <w:unhideWhenUsed/>
    <w:rsid w:val="00C45787"/>
    <w:rPr>
      <w:color w:val="0000FF" w:themeColor="hyperlink"/>
      <w:u w:val="single"/>
    </w:rPr>
  </w:style>
  <w:style w:type="character" w:styleId="aff5">
    <w:name w:val="page number"/>
    <w:basedOn w:val="a2"/>
    <w:uiPriority w:val="99"/>
    <w:semiHidden/>
    <w:unhideWhenUsed/>
    <w:rsid w:val="00BF4E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1202</Words>
  <Characters>6858</Characters>
  <Application>Microsoft Office Word</Application>
  <DocSecurity>0</DocSecurity>
  <Lines>57</Lines>
  <Paragraphs>16</Paragraphs>
  <ScaleCrop>false</ScaleCrop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麒元 陈</cp:lastModifiedBy>
  <cp:revision>3</cp:revision>
  <dcterms:created xsi:type="dcterms:W3CDTF">2013-12-23T23:15:00Z</dcterms:created>
  <dcterms:modified xsi:type="dcterms:W3CDTF">2026-10-13T08:31:00Z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EBC3E0CA6D8148ACA387DFD38A165A7D</vt:lpwstr>
  </property>
</Properties>
</file>