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0DF0" w14:textId="77777777" w:rsidR="009664F6" w:rsidRDefault="004412E2">
      <w:pPr>
        <w:pBdr>
          <w:bottom w:val="single" w:sz="8" w:space="1" w:color="000000"/>
        </w:pBdr>
        <w:spacing w:after="240"/>
        <w:jc w:val="center"/>
      </w:pPr>
      <w:r>
        <w:rPr>
          <w:rFonts w:eastAsia="黑体"/>
          <w:b/>
          <w:sz w:val="36"/>
        </w:rPr>
        <w:t>初始软件开发计划</w:t>
      </w:r>
    </w:p>
    <w:p w14:paraId="55D69903" w14:textId="77777777" w:rsidR="009664F6" w:rsidRDefault="004412E2">
      <w:pPr>
        <w:spacing w:after="40"/>
      </w:pPr>
      <w:r>
        <w:rPr>
          <w:b/>
        </w:rPr>
        <w:t>项目名称：</w:t>
      </w:r>
      <w:r>
        <w:t>社区闲置工具共享与租赁平台</w:t>
      </w:r>
    </w:p>
    <w:p w14:paraId="24B8E65A" w14:textId="77777777" w:rsidR="009664F6" w:rsidRDefault="004412E2">
      <w:pPr>
        <w:spacing w:after="40"/>
      </w:pPr>
      <w:r>
        <w:rPr>
          <w:b/>
        </w:rPr>
        <w:t>项目团队：</w:t>
      </w:r>
      <w:r>
        <w:t>陈麒元（项目经理）、宋嘉幸（系统分析员）、窦源泽（设计员）、常子衡（测试经理）、钟姝伶（配置经理）、林星（界面设计员）</w:t>
      </w:r>
    </w:p>
    <w:p w14:paraId="6469D180" w14:textId="77777777" w:rsidR="009664F6" w:rsidRDefault="004412E2">
      <w:pPr>
        <w:jc w:val="center"/>
      </w:pPr>
      <w:r>
        <w:rPr>
          <w:b/>
          <w:sz w:val="32"/>
        </w:rPr>
        <w:t>目</w:t>
      </w:r>
      <w:r>
        <w:rPr>
          <w:b/>
          <w:sz w:val="32"/>
        </w:rPr>
        <w:t xml:space="preserve">  </w:t>
      </w:r>
      <w:r>
        <w:rPr>
          <w:b/>
          <w:sz w:val="32"/>
        </w:rPr>
        <w:t>录</w:t>
      </w:r>
    </w:p>
    <w:p w14:paraId="3C2A9069" w14:textId="3C45C7AC" w:rsidR="00C77199" w:rsidRDefault="004412E2">
      <w:pPr>
        <w:pStyle w:val="TOC10"/>
        <w:tabs>
          <w:tab w:val="right" w:leader="dot" w:pos="8828"/>
        </w:tabs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801011" w:history="1">
        <w:r w:rsidR="00C77199" w:rsidRPr="00F23571">
          <w:rPr>
            <w:rStyle w:val="aff4"/>
            <w:noProof/>
          </w:rPr>
          <w:t xml:space="preserve">1. </w:t>
        </w:r>
        <w:r w:rsidR="00C77199" w:rsidRPr="00F23571">
          <w:rPr>
            <w:rStyle w:val="aff4"/>
            <w:noProof/>
          </w:rPr>
          <w:t>引言</w:t>
        </w:r>
        <w:r w:rsidR="00C77199">
          <w:rPr>
            <w:rFonts w:hint="eastAsia"/>
            <w:noProof/>
            <w:webHidden/>
          </w:rPr>
          <w:tab/>
        </w:r>
        <w:r w:rsidR="00C77199">
          <w:rPr>
            <w:rFonts w:hint="eastAsia"/>
            <w:noProof/>
            <w:webHidden/>
          </w:rPr>
          <w:fldChar w:fldCharType="begin"/>
        </w:r>
        <w:r w:rsidR="00C77199">
          <w:rPr>
            <w:rFonts w:hint="eastAsia"/>
            <w:noProof/>
            <w:webHidden/>
          </w:rPr>
          <w:instrText xml:space="preserve"> </w:instrText>
        </w:r>
        <w:r w:rsidR="00C77199">
          <w:rPr>
            <w:noProof/>
            <w:webHidden/>
          </w:rPr>
          <w:instrText>PAGEREF _Toc242801011 \h</w:instrText>
        </w:r>
        <w:r w:rsidR="00C77199">
          <w:rPr>
            <w:rFonts w:hint="eastAsia"/>
            <w:noProof/>
            <w:webHidden/>
          </w:rPr>
          <w:instrText xml:space="preserve"> </w:instrText>
        </w:r>
        <w:r w:rsidR="00C77199">
          <w:rPr>
            <w:rFonts w:hint="eastAsia"/>
            <w:noProof/>
            <w:webHidden/>
          </w:rPr>
        </w:r>
        <w:r w:rsidR="00C77199">
          <w:rPr>
            <w:rFonts w:hint="eastAsia"/>
            <w:noProof/>
            <w:webHidden/>
          </w:rPr>
          <w:fldChar w:fldCharType="separate"/>
        </w:r>
        <w:r w:rsidR="00C77199">
          <w:rPr>
            <w:noProof/>
            <w:webHidden/>
          </w:rPr>
          <w:t>3</w:t>
        </w:r>
        <w:r w:rsidR="00C77199">
          <w:rPr>
            <w:rFonts w:hint="eastAsia"/>
            <w:noProof/>
            <w:webHidden/>
          </w:rPr>
          <w:fldChar w:fldCharType="end"/>
        </w:r>
      </w:hyperlink>
    </w:p>
    <w:p w14:paraId="47F2F0B3" w14:textId="04397975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12" w:history="1">
        <w:r w:rsidRPr="00F23571">
          <w:rPr>
            <w:rStyle w:val="aff4"/>
            <w:noProof/>
          </w:rPr>
          <w:t xml:space="preserve">1.1 </w:t>
        </w:r>
        <w:r w:rsidRPr="00F23571">
          <w:rPr>
            <w:rStyle w:val="aff4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08D3B9" w14:textId="779E87C7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13" w:history="1">
        <w:r w:rsidRPr="00F23571">
          <w:rPr>
            <w:rStyle w:val="aff4"/>
            <w:noProof/>
          </w:rPr>
          <w:t xml:space="preserve">1.2 </w:t>
        </w:r>
        <w:r w:rsidRPr="00F23571">
          <w:rPr>
            <w:rStyle w:val="aff4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F5219" w14:textId="7F8AAA82" w:rsidR="00C77199" w:rsidRDefault="00C77199">
      <w:pPr>
        <w:pStyle w:val="TOC10"/>
        <w:tabs>
          <w:tab w:val="right" w:leader="dot" w:pos="8828"/>
        </w:tabs>
        <w:rPr>
          <w:rFonts w:hint="eastAsia"/>
          <w:noProof/>
        </w:rPr>
      </w:pPr>
      <w:hyperlink w:anchor="_Toc242801014" w:history="1">
        <w:r w:rsidRPr="00F23571">
          <w:rPr>
            <w:rStyle w:val="aff4"/>
            <w:noProof/>
          </w:rPr>
          <w:t xml:space="preserve">2. </w:t>
        </w:r>
        <w:r w:rsidRPr="00F23571">
          <w:rPr>
            <w:rStyle w:val="aff4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D6685" w14:textId="215C98FC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15" w:history="1">
        <w:r w:rsidRPr="00F23571">
          <w:rPr>
            <w:rStyle w:val="aff4"/>
            <w:noProof/>
          </w:rPr>
          <w:t xml:space="preserve">2.1 </w:t>
        </w:r>
        <w:r w:rsidRPr="00F23571">
          <w:rPr>
            <w:rStyle w:val="aff4"/>
            <w:noProof/>
          </w:rPr>
          <w:t>项目的目的、规模和目标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82C333" w14:textId="70FDDF15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16" w:history="1">
        <w:r w:rsidRPr="00F23571">
          <w:rPr>
            <w:rStyle w:val="aff4"/>
            <w:noProof/>
          </w:rPr>
          <w:t xml:space="preserve">2.2 </w:t>
        </w:r>
        <w:r w:rsidRPr="00F23571">
          <w:rPr>
            <w:rStyle w:val="aff4"/>
            <w:noProof/>
          </w:rPr>
          <w:t>假设与约束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74EED" w14:textId="56FBB91D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17" w:history="1">
        <w:r w:rsidRPr="00F23571">
          <w:rPr>
            <w:rStyle w:val="aff4"/>
            <w:noProof/>
          </w:rPr>
          <w:t xml:space="preserve">2.3 </w:t>
        </w:r>
        <w:r w:rsidRPr="00F23571">
          <w:rPr>
            <w:rStyle w:val="aff4"/>
            <w:noProof/>
          </w:rPr>
          <w:t>项目的可交付工件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B93F2" w14:textId="2A07E824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18" w:history="1">
        <w:r w:rsidRPr="00F23571">
          <w:rPr>
            <w:rStyle w:val="aff4"/>
            <w:noProof/>
          </w:rPr>
          <w:t xml:space="preserve">2.4 </w:t>
        </w:r>
        <w:r w:rsidRPr="00F23571">
          <w:rPr>
            <w:rStyle w:val="aff4"/>
            <w:noProof/>
          </w:rPr>
          <w:t>软件开发计划的演进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76714" w14:textId="11E3F52E" w:rsidR="00C77199" w:rsidRDefault="00C77199">
      <w:pPr>
        <w:pStyle w:val="TOC10"/>
        <w:tabs>
          <w:tab w:val="right" w:leader="dot" w:pos="8828"/>
        </w:tabs>
        <w:rPr>
          <w:rFonts w:hint="eastAsia"/>
          <w:noProof/>
        </w:rPr>
      </w:pPr>
      <w:hyperlink w:anchor="_Toc242801019" w:history="1">
        <w:r w:rsidRPr="00F23571">
          <w:rPr>
            <w:rStyle w:val="aff4"/>
            <w:noProof/>
          </w:rPr>
          <w:t xml:space="preserve">3. </w:t>
        </w:r>
        <w:r w:rsidRPr="00F23571">
          <w:rPr>
            <w:rStyle w:val="aff4"/>
            <w:noProof/>
          </w:rPr>
          <w:t>项目组织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A6500" w14:textId="7CB876F1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20" w:history="1">
        <w:r w:rsidRPr="00F23571">
          <w:rPr>
            <w:rStyle w:val="aff4"/>
            <w:noProof/>
          </w:rPr>
          <w:t xml:space="preserve">3.1 </w:t>
        </w:r>
        <w:r w:rsidRPr="00F23571">
          <w:rPr>
            <w:rStyle w:val="aff4"/>
            <w:noProof/>
          </w:rPr>
          <w:t>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178DC" w14:textId="6C646B4E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21" w:history="1">
        <w:r w:rsidRPr="00F23571">
          <w:rPr>
            <w:rStyle w:val="aff4"/>
            <w:noProof/>
          </w:rPr>
          <w:t xml:space="preserve">3.2 </w:t>
        </w:r>
        <w:r w:rsidRPr="00F23571">
          <w:rPr>
            <w:rStyle w:val="aff4"/>
            <w:noProof/>
          </w:rPr>
          <w:t>外部接口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E64AD2" w14:textId="2F611AD8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22" w:history="1">
        <w:r w:rsidRPr="00F23571">
          <w:rPr>
            <w:rStyle w:val="aff4"/>
            <w:noProof/>
          </w:rPr>
          <w:t xml:space="preserve">3.3 </w:t>
        </w:r>
        <w:r w:rsidRPr="00F23571">
          <w:rPr>
            <w:rStyle w:val="aff4"/>
            <w:noProof/>
          </w:rPr>
          <w:t>角色与职责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D104EC" w14:textId="79B890B4" w:rsidR="00C77199" w:rsidRDefault="00C77199">
      <w:pPr>
        <w:pStyle w:val="TOC10"/>
        <w:tabs>
          <w:tab w:val="right" w:leader="dot" w:pos="8828"/>
        </w:tabs>
        <w:rPr>
          <w:rFonts w:hint="eastAsia"/>
          <w:noProof/>
        </w:rPr>
      </w:pPr>
      <w:hyperlink w:anchor="_Toc242801023" w:history="1">
        <w:r w:rsidRPr="00F23571">
          <w:rPr>
            <w:rStyle w:val="aff4"/>
            <w:noProof/>
          </w:rPr>
          <w:t xml:space="preserve">4. </w:t>
        </w:r>
        <w:r w:rsidRPr="00F23571">
          <w:rPr>
            <w:rStyle w:val="aff4"/>
            <w:noProof/>
          </w:rPr>
          <w:t>管理流程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6B923" w14:textId="2D4AED36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24" w:history="1">
        <w:r w:rsidRPr="00F23571">
          <w:rPr>
            <w:rStyle w:val="aff4"/>
            <w:noProof/>
          </w:rPr>
          <w:t xml:space="preserve">4.1 </w:t>
        </w:r>
        <w:r w:rsidRPr="00F23571">
          <w:rPr>
            <w:rStyle w:val="aff4"/>
            <w:noProof/>
          </w:rPr>
          <w:t>项目估计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940AA" w14:textId="3C4DD5BA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25" w:history="1">
        <w:r w:rsidRPr="00F23571">
          <w:rPr>
            <w:rStyle w:val="aff4"/>
            <w:noProof/>
          </w:rPr>
          <w:t xml:space="preserve">4.2 </w:t>
        </w:r>
        <w:r w:rsidRPr="00F23571">
          <w:rPr>
            <w:rStyle w:val="aff4"/>
            <w:noProof/>
          </w:rPr>
          <w:t>项目计划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2A881" w14:textId="3D876DA8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26" w:history="1">
        <w:r w:rsidRPr="00F23571">
          <w:rPr>
            <w:rStyle w:val="aff4"/>
            <w:noProof/>
          </w:rPr>
          <w:t xml:space="preserve">4.2.1 </w:t>
        </w:r>
        <w:r w:rsidRPr="00F23571">
          <w:rPr>
            <w:rStyle w:val="aff4"/>
            <w:noProof/>
          </w:rPr>
          <w:t>阶段计划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72253" w14:textId="37B641F5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27" w:history="1">
        <w:r w:rsidRPr="00F23571">
          <w:rPr>
            <w:rStyle w:val="aff4"/>
            <w:noProof/>
          </w:rPr>
          <w:t xml:space="preserve">4.2.2 </w:t>
        </w:r>
        <w:r w:rsidRPr="00F23571">
          <w:rPr>
            <w:rStyle w:val="aff4"/>
            <w:noProof/>
          </w:rPr>
          <w:t>迭代目标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1C8C3D" w14:textId="1F828D3A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28" w:history="1">
        <w:r w:rsidRPr="00F23571">
          <w:rPr>
            <w:rStyle w:val="aff4"/>
            <w:noProof/>
          </w:rPr>
          <w:t xml:space="preserve">4.2.3 </w:t>
        </w:r>
        <w:r w:rsidRPr="00F23571">
          <w:rPr>
            <w:rStyle w:val="aff4"/>
            <w:noProof/>
          </w:rPr>
          <w:t>发布版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CE1F1" w14:textId="711C783F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29" w:history="1">
        <w:r w:rsidRPr="00F23571">
          <w:rPr>
            <w:rStyle w:val="aff4"/>
            <w:noProof/>
          </w:rPr>
          <w:t xml:space="preserve">4.2.4 </w:t>
        </w:r>
        <w:r w:rsidRPr="00F23571">
          <w:rPr>
            <w:rStyle w:val="aff4"/>
            <w:noProof/>
          </w:rPr>
          <w:t>项目时间表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4B5F7" w14:textId="1E99FB06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30" w:history="1">
        <w:r w:rsidRPr="00F23571">
          <w:rPr>
            <w:rStyle w:val="aff4"/>
            <w:noProof/>
          </w:rPr>
          <w:t xml:space="preserve">4.3 </w:t>
        </w:r>
        <w:r w:rsidRPr="00F23571">
          <w:rPr>
            <w:rStyle w:val="aff4"/>
            <w:noProof/>
          </w:rPr>
          <w:t>迭代计划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B58F48" w14:textId="71AABC8A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31" w:history="1">
        <w:r w:rsidRPr="00F23571">
          <w:rPr>
            <w:rStyle w:val="aff4"/>
            <w:noProof/>
          </w:rPr>
          <w:t xml:space="preserve">4.4 </w:t>
        </w:r>
        <w:r w:rsidRPr="00F23571">
          <w:rPr>
            <w:rStyle w:val="aff4"/>
            <w:noProof/>
          </w:rPr>
          <w:t>项目监测与控制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46B317" w14:textId="05D58910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32" w:history="1">
        <w:r w:rsidRPr="00F23571">
          <w:rPr>
            <w:rStyle w:val="aff4"/>
            <w:noProof/>
          </w:rPr>
          <w:t xml:space="preserve">4.4.1 </w:t>
        </w:r>
        <w:r w:rsidRPr="00F23571">
          <w:rPr>
            <w:rStyle w:val="aff4"/>
            <w:noProof/>
          </w:rPr>
          <w:t>测量与度量计划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175D1" w14:textId="1E73B5EE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33" w:history="1">
        <w:r w:rsidRPr="00F23571">
          <w:rPr>
            <w:rStyle w:val="aff4"/>
            <w:noProof/>
          </w:rPr>
          <w:t xml:space="preserve">4.4.2 </w:t>
        </w:r>
        <w:r w:rsidRPr="00F23571">
          <w:rPr>
            <w:rStyle w:val="aff4"/>
            <w:noProof/>
          </w:rPr>
          <w:t>进度控制计划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17B29" w14:textId="0AB1675D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34" w:history="1">
        <w:r w:rsidRPr="00F23571">
          <w:rPr>
            <w:rStyle w:val="aff4"/>
            <w:noProof/>
          </w:rPr>
          <w:t xml:space="preserve">4.4.3 </w:t>
        </w:r>
        <w:r w:rsidRPr="00F23571">
          <w:rPr>
            <w:rStyle w:val="aff4"/>
            <w:noProof/>
          </w:rPr>
          <w:t>变更控制计划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7EC27D" w14:textId="1DE6820D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35" w:history="1">
        <w:r w:rsidRPr="00F23571">
          <w:rPr>
            <w:rStyle w:val="aff4"/>
            <w:noProof/>
          </w:rPr>
          <w:t xml:space="preserve">4.4.4 </w:t>
        </w:r>
        <w:r w:rsidRPr="00F23571">
          <w:rPr>
            <w:rStyle w:val="aff4"/>
            <w:noProof/>
          </w:rPr>
          <w:t>质量控制计划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F81326" w14:textId="43C701C4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36" w:history="1">
        <w:r w:rsidRPr="00F23571">
          <w:rPr>
            <w:rStyle w:val="aff4"/>
            <w:noProof/>
          </w:rPr>
          <w:t xml:space="preserve">4.4.5 </w:t>
        </w:r>
        <w:r w:rsidRPr="00F23571">
          <w:rPr>
            <w:rStyle w:val="aff4"/>
            <w:noProof/>
          </w:rPr>
          <w:t>报告计划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035532" w14:textId="1FEEF4A3" w:rsidR="00C77199" w:rsidRDefault="00C77199">
      <w:pPr>
        <w:pStyle w:val="TOC3"/>
        <w:tabs>
          <w:tab w:val="right" w:leader="dot" w:pos="8828"/>
        </w:tabs>
        <w:ind w:left="960"/>
        <w:rPr>
          <w:rFonts w:hint="eastAsia"/>
          <w:noProof/>
        </w:rPr>
      </w:pPr>
      <w:hyperlink w:anchor="_Toc242801037" w:history="1">
        <w:r w:rsidRPr="00F23571">
          <w:rPr>
            <w:rStyle w:val="aff4"/>
            <w:noProof/>
          </w:rPr>
          <w:t xml:space="preserve">4.4.6 </w:t>
        </w:r>
        <w:r w:rsidRPr="00F23571">
          <w:rPr>
            <w:rStyle w:val="aff4"/>
            <w:noProof/>
          </w:rPr>
          <w:t>评测计划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8486F" w14:textId="03E34371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38" w:history="1">
        <w:r w:rsidRPr="00F23571">
          <w:rPr>
            <w:rStyle w:val="aff4"/>
            <w:noProof/>
          </w:rPr>
          <w:t xml:space="preserve">4.5 </w:t>
        </w:r>
        <w:r w:rsidRPr="00F23571">
          <w:rPr>
            <w:rStyle w:val="aff4"/>
            <w:noProof/>
          </w:rPr>
          <w:t>风险管理计划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FD279" w14:textId="2D420871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39" w:history="1">
        <w:r w:rsidRPr="00F23571">
          <w:rPr>
            <w:rStyle w:val="aff4"/>
            <w:noProof/>
          </w:rPr>
          <w:t xml:space="preserve">4.6 </w:t>
        </w:r>
        <w:r w:rsidRPr="00F23571">
          <w:rPr>
            <w:rStyle w:val="aff4"/>
            <w:noProof/>
          </w:rPr>
          <w:t>收尾计划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AA2114" w14:textId="1EFE48B2" w:rsidR="00C77199" w:rsidRDefault="00C77199">
      <w:pPr>
        <w:pStyle w:val="TOC10"/>
        <w:tabs>
          <w:tab w:val="right" w:leader="dot" w:pos="8828"/>
        </w:tabs>
        <w:rPr>
          <w:rFonts w:hint="eastAsia"/>
          <w:noProof/>
        </w:rPr>
      </w:pPr>
      <w:hyperlink w:anchor="_Toc242801040" w:history="1">
        <w:r w:rsidRPr="00F23571">
          <w:rPr>
            <w:rStyle w:val="aff4"/>
            <w:noProof/>
          </w:rPr>
          <w:t xml:space="preserve">5. </w:t>
        </w:r>
        <w:r w:rsidRPr="00F23571">
          <w:rPr>
            <w:rStyle w:val="aff4"/>
            <w:noProof/>
          </w:rPr>
          <w:t>技术流程计划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3F427" w14:textId="1BC483DA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41" w:history="1">
        <w:r w:rsidRPr="00F23571">
          <w:rPr>
            <w:rStyle w:val="aff4"/>
            <w:noProof/>
          </w:rPr>
          <w:t xml:space="preserve">5.1 </w:t>
        </w:r>
        <w:r w:rsidRPr="00F23571">
          <w:rPr>
            <w:rStyle w:val="aff4"/>
            <w:noProof/>
          </w:rPr>
          <w:t>开发方法与生命周期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7A5EB3" w14:textId="594C2E7A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42" w:history="1">
        <w:r w:rsidRPr="00F23571">
          <w:rPr>
            <w:rStyle w:val="aff4"/>
            <w:noProof/>
          </w:rPr>
          <w:t xml:space="preserve">5.2 </w:t>
        </w:r>
        <w:r w:rsidRPr="00F23571">
          <w:rPr>
            <w:rStyle w:val="aff4"/>
            <w:noProof/>
          </w:rPr>
          <w:t>方法、工具和技术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8FCD66" w14:textId="444DCADF" w:rsidR="00C77199" w:rsidRDefault="00C77199">
      <w:pPr>
        <w:pStyle w:val="TOC10"/>
        <w:tabs>
          <w:tab w:val="right" w:leader="dot" w:pos="8828"/>
        </w:tabs>
        <w:rPr>
          <w:rFonts w:hint="eastAsia"/>
          <w:noProof/>
        </w:rPr>
      </w:pPr>
      <w:hyperlink w:anchor="_Toc242801043" w:history="1">
        <w:r w:rsidRPr="00F23571">
          <w:rPr>
            <w:rStyle w:val="aff4"/>
            <w:noProof/>
          </w:rPr>
          <w:t xml:space="preserve">6. </w:t>
        </w:r>
        <w:r w:rsidRPr="00F23571">
          <w:rPr>
            <w:rStyle w:val="aff4"/>
            <w:noProof/>
          </w:rPr>
          <w:t>支持流程计划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789C4" w14:textId="203DF45E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44" w:history="1">
        <w:r w:rsidRPr="00F23571">
          <w:rPr>
            <w:rStyle w:val="aff4"/>
            <w:noProof/>
          </w:rPr>
          <w:t xml:space="preserve">6.1 </w:t>
        </w:r>
        <w:r w:rsidRPr="00F23571">
          <w:rPr>
            <w:rStyle w:val="aff4"/>
            <w:noProof/>
          </w:rPr>
          <w:t>评审与确认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CD129" w14:textId="09335125" w:rsidR="00C77199" w:rsidRDefault="00C77199">
      <w:pPr>
        <w:pStyle w:val="TOC2"/>
        <w:tabs>
          <w:tab w:val="right" w:leader="dot" w:pos="8828"/>
        </w:tabs>
        <w:ind w:left="480"/>
        <w:rPr>
          <w:rFonts w:hint="eastAsia"/>
          <w:noProof/>
        </w:rPr>
      </w:pPr>
      <w:hyperlink w:anchor="_Toc242801045" w:history="1">
        <w:r w:rsidRPr="00F23571">
          <w:rPr>
            <w:rStyle w:val="aff4"/>
            <w:noProof/>
          </w:rPr>
          <w:t xml:space="preserve">6.2 </w:t>
        </w:r>
        <w:r w:rsidRPr="00F23571">
          <w:rPr>
            <w:rStyle w:val="aff4"/>
            <w:noProof/>
          </w:rPr>
          <w:t>评估计划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_Toc242801045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70E4A" w14:textId="32F0EB23" w:rsidR="009664F6" w:rsidRDefault="004412E2">
      <w:r>
        <w:fldChar w:fldCharType="end"/>
      </w:r>
    </w:p>
    <w:p w14:paraId="200C1137" w14:textId="77777777" w:rsidR="009664F6" w:rsidRDefault="009664F6"/>
    <w:p w14:paraId="09FD26C7" w14:textId="77777777" w:rsidR="009664F6" w:rsidRDefault="004412E2">
      <w:pPr>
        <w:pStyle w:val="1"/>
      </w:pPr>
      <w:bookmarkStart w:id="0" w:name="_Toc242801011"/>
      <w:r>
        <w:lastRenderedPageBreak/>
        <w:t xml:space="preserve">1. </w:t>
      </w:r>
      <w:r>
        <w:t>引言</w:t>
      </w:r>
      <w:bookmarkEnd w:id="0"/>
    </w:p>
    <w:p w14:paraId="4FC551D2" w14:textId="77777777" w:rsidR="009664F6" w:rsidRDefault="004412E2">
      <w:pPr>
        <w:pStyle w:val="21"/>
      </w:pPr>
      <w:bookmarkStart w:id="1" w:name="_Toc242801012"/>
      <w:r>
        <w:t xml:space="preserve">1.1 </w:t>
      </w:r>
      <w:r>
        <w:t>目的</w:t>
      </w:r>
      <w:bookmarkEnd w:id="1"/>
    </w:p>
    <w:p w14:paraId="5FE0C199" w14:textId="77777777" w:rsidR="009664F6" w:rsidRDefault="004412E2">
      <w:pPr>
        <w:ind w:firstLine="420"/>
      </w:pPr>
      <w:r>
        <w:t>本计划用于指导</w:t>
      </w:r>
      <w:r>
        <w:t>“</w:t>
      </w:r>
      <w:r>
        <w:t>社区闲置工具共享与租赁平台</w:t>
      </w:r>
      <w:r>
        <w:t>”</w:t>
      </w:r>
      <w:r>
        <w:t>项目先启阶段工作，明确项目目标、范围、组织、初步计划、里程碑和近期任务，作为项目启动和后续详细计划的基础。</w:t>
      </w:r>
    </w:p>
    <w:p w14:paraId="4C700264" w14:textId="77777777" w:rsidR="009664F6" w:rsidRDefault="004412E2">
      <w:pPr>
        <w:pStyle w:val="21"/>
      </w:pPr>
      <w:bookmarkStart w:id="2" w:name="_Toc242801013"/>
      <w:r>
        <w:t xml:space="preserve">1.2 </w:t>
      </w:r>
      <w:r>
        <w:t>范围</w:t>
      </w:r>
      <w:bookmarkEnd w:id="2"/>
    </w:p>
    <w:p w14:paraId="0018A12E" w14:textId="77777777" w:rsidR="009664F6" w:rsidRDefault="004412E2">
      <w:pPr>
        <w:ind w:firstLine="420"/>
      </w:pPr>
      <w:r>
        <w:t>本项目为软件工程课程实践项目，采用</w:t>
      </w:r>
      <w:r>
        <w:t>RUP</w:t>
      </w:r>
      <w:r>
        <w:t>过程，开发一个基于</w:t>
      </w:r>
      <w:r>
        <w:t>Web</w:t>
      </w:r>
      <w:r>
        <w:t>的社区闲置工具共享与租赁平台。系统至少包含居民和社区管理员两种角色，最终交付可运行项目、源代码、</w:t>
      </w:r>
      <w:r>
        <w:t>RUP</w:t>
      </w:r>
      <w:r>
        <w:t>文档、测试报告、用户手册和答辩材料。</w:t>
      </w:r>
    </w:p>
    <w:p w14:paraId="4BEC15F0" w14:textId="77777777" w:rsidR="009664F6" w:rsidRDefault="004412E2">
      <w:pPr>
        <w:pStyle w:val="1"/>
      </w:pPr>
      <w:bookmarkStart w:id="3" w:name="_Toc242801014"/>
      <w:r>
        <w:t xml:space="preserve">2. </w:t>
      </w:r>
      <w:r>
        <w:t>项目概述</w:t>
      </w:r>
      <w:bookmarkEnd w:id="3"/>
    </w:p>
    <w:p w14:paraId="3B1262D1" w14:textId="77777777" w:rsidR="009664F6" w:rsidRDefault="004412E2">
      <w:pPr>
        <w:pStyle w:val="21"/>
      </w:pPr>
      <w:bookmarkStart w:id="4" w:name="_Toc242801015"/>
      <w:r>
        <w:t xml:space="preserve">2.1 </w:t>
      </w:r>
      <w:r>
        <w:t>项目的目的、规模和目标</w:t>
      </w:r>
      <w:bookmarkEnd w:id="4"/>
    </w:p>
    <w:p w14:paraId="4B65D01B" w14:textId="77777777" w:rsidR="009664F6" w:rsidRDefault="004412E2">
      <w:pPr>
        <w:ind w:firstLine="420"/>
      </w:pPr>
      <w:r>
        <w:rPr>
          <w:b/>
        </w:rPr>
        <w:t>目的</w:t>
      </w:r>
      <w:r>
        <w:t>：解决社区闲置工具利用率低、借用难、管理难的问题，提供一个方便、可信、可管理的共享租赁平台。</w:t>
      </w:r>
    </w:p>
    <w:p w14:paraId="1BED7008" w14:textId="77777777" w:rsidR="009664F6" w:rsidRDefault="004412E2">
      <w:pPr>
        <w:ind w:firstLine="420"/>
      </w:pPr>
      <w:r>
        <w:rPr>
          <w:b/>
        </w:rPr>
        <w:t>规模</w:t>
      </w:r>
      <w:r>
        <w:t>：中小型</w:t>
      </w:r>
      <w:r>
        <w:t>Web</w:t>
      </w:r>
      <w:r>
        <w:t>应用，</w:t>
      </w:r>
      <w:r>
        <w:t>6</w:t>
      </w:r>
      <w:r>
        <w:t>人团队，约</w:t>
      </w:r>
      <w:r>
        <w:t>9—10</w:t>
      </w:r>
      <w:r>
        <w:t>周完成。</w:t>
      </w:r>
    </w:p>
    <w:p w14:paraId="7EEF9CAC" w14:textId="77777777" w:rsidR="009664F6" w:rsidRDefault="004412E2">
      <w:pPr>
        <w:ind w:firstLine="420"/>
      </w:pPr>
      <w:r>
        <w:rPr>
          <w:b/>
        </w:rPr>
        <w:t>目标</w:t>
      </w:r>
      <w:r>
        <w:t>：</w:t>
      </w:r>
    </w:p>
    <w:p w14:paraId="495A7469" w14:textId="77777777" w:rsidR="009664F6" w:rsidRDefault="004412E2">
      <w:pPr>
        <w:ind w:left="420"/>
      </w:pPr>
      <w:r>
        <w:t xml:space="preserve">1. </w:t>
      </w:r>
      <w:r>
        <w:t>实现注册登录、工具发布、搜索、预约、确认、交接、归还、评价、管理员后台等核心功能。</w:t>
      </w:r>
    </w:p>
    <w:p w14:paraId="2E30B8C9" w14:textId="77777777" w:rsidR="009664F6" w:rsidRDefault="004412E2">
      <w:pPr>
        <w:ind w:left="420"/>
      </w:pPr>
      <w:r>
        <w:t xml:space="preserve">2. </w:t>
      </w:r>
      <w:r>
        <w:t>跑通核心闭环：发布工具</w:t>
      </w:r>
      <w:r>
        <w:t>→</w:t>
      </w:r>
      <w:r>
        <w:t>预约</w:t>
      </w:r>
      <w:r>
        <w:t>→</w:t>
      </w:r>
      <w:r>
        <w:t>确认</w:t>
      </w:r>
      <w:r>
        <w:t>→</w:t>
      </w:r>
      <w:r>
        <w:t>交接</w:t>
      </w:r>
      <w:r>
        <w:t>→</w:t>
      </w:r>
      <w:r>
        <w:t>归还</w:t>
      </w:r>
      <w:r>
        <w:t>→</w:t>
      </w:r>
      <w:r>
        <w:t>评价。</w:t>
      </w:r>
    </w:p>
    <w:p w14:paraId="1E2DCC4A" w14:textId="77777777" w:rsidR="009664F6" w:rsidRDefault="004412E2">
      <w:pPr>
        <w:ind w:left="420"/>
      </w:pPr>
      <w:r>
        <w:t xml:space="preserve">3. </w:t>
      </w:r>
      <w:r>
        <w:t>按</w:t>
      </w:r>
      <w:r>
        <w:t>RUP</w:t>
      </w:r>
      <w:r>
        <w:t>完成各阶段文档，代码用</w:t>
      </w:r>
      <w:r>
        <w:t>GitHub</w:t>
      </w:r>
      <w:r>
        <w:t>管理，最终发布</w:t>
      </w:r>
      <w:r>
        <w:t>v1.0</w:t>
      </w:r>
      <w:r>
        <w:t>。</w:t>
      </w:r>
    </w:p>
    <w:p w14:paraId="5E03017B" w14:textId="77777777" w:rsidR="009664F6" w:rsidRDefault="004412E2">
      <w:pPr>
        <w:pStyle w:val="21"/>
      </w:pPr>
      <w:bookmarkStart w:id="5" w:name="_Toc242801016"/>
      <w:r>
        <w:t xml:space="preserve">2.2 </w:t>
      </w:r>
      <w:r>
        <w:t>假设与约束</w:t>
      </w:r>
      <w:bookmarkEnd w:id="5"/>
    </w:p>
    <w:p w14:paraId="345CBA47" w14:textId="77777777" w:rsidR="009664F6" w:rsidRDefault="004412E2">
      <w:pPr>
        <w:ind w:firstLine="420"/>
      </w:pPr>
      <w:r>
        <w:rPr>
          <w:b/>
        </w:rPr>
        <w:t>假设</w:t>
      </w:r>
      <w:r>
        <w:t>：</w:t>
      </w:r>
    </w:p>
    <w:p w14:paraId="64631387" w14:textId="77777777" w:rsidR="009664F6" w:rsidRDefault="004412E2">
      <w:pPr>
        <w:pStyle w:val="a0"/>
      </w:pPr>
      <w:r>
        <w:lastRenderedPageBreak/>
        <w:t>团队成员具备基本</w:t>
      </w:r>
      <w:r>
        <w:t>Web</w:t>
      </w:r>
      <w:r>
        <w:t>开发能力。</w:t>
      </w:r>
    </w:p>
    <w:p w14:paraId="47F104CC" w14:textId="77777777" w:rsidR="009664F6" w:rsidRDefault="004412E2">
      <w:pPr>
        <w:pStyle w:val="a0"/>
      </w:pPr>
      <w:r>
        <w:t>能使用</w:t>
      </w:r>
      <w:r>
        <w:t>GitHub</w:t>
      </w:r>
      <w:r>
        <w:t>进行协作。</w:t>
      </w:r>
    </w:p>
    <w:p w14:paraId="0451EF63" w14:textId="77777777" w:rsidR="009664F6" w:rsidRDefault="004412E2">
      <w:pPr>
        <w:pStyle w:val="a0"/>
      </w:pPr>
      <w:r>
        <w:t>测试账号和种子数据可模拟真实用户。</w:t>
      </w:r>
    </w:p>
    <w:p w14:paraId="5659644F" w14:textId="77777777" w:rsidR="009664F6" w:rsidRDefault="004412E2">
      <w:pPr>
        <w:pStyle w:val="a0"/>
      </w:pPr>
      <w:r>
        <w:t>不接入真实支付、短信、地图。</w:t>
      </w:r>
    </w:p>
    <w:p w14:paraId="3E69FF25" w14:textId="77777777" w:rsidR="009664F6" w:rsidRDefault="004412E2">
      <w:pPr>
        <w:ind w:firstLine="420"/>
      </w:pPr>
      <w:r>
        <w:rPr>
          <w:b/>
        </w:rPr>
        <w:t>约束</w:t>
      </w:r>
      <w:r>
        <w:t>：</w:t>
      </w:r>
    </w:p>
    <w:p w14:paraId="036DFD1F" w14:textId="77777777" w:rsidR="009664F6" w:rsidRDefault="004412E2">
      <w:pPr>
        <w:pStyle w:val="a0"/>
      </w:pPr>
      <w:r>
        <w:t>时间约</w:t>
      </w:r>
      <w:r>
        <w:t>9—10</w:t>
      </w:r>
      <w:r>
        <w:t>周。</w:t>
      </w:r>
    </w:p>
    <w:p w14:paraId="2D943719" w14:textId="77777777" w:rsidR="009664F6" w:rsidRDefault="004412E2">
      <w:pPr>
        <w:pStyle w:val="a0"/>
      </w:pPr>
      <w:r>
        <w:t>人员</w:t>
      </w:r>
      <w:r>
        <w:t>6</w:t>
      </w:r>
      <w:r>
        <w:t>人，每人至少承担一个角色。</w:t>
      </w:r>
    </w:p>
    <w:p w14:paraId="2A1293B3" w14:textId="77777777" w:rsidR="009664F6" w:rsidRDefault="004412E2">
      <w:pPr>
        <w:pStyle w:val="a0"/>
      </w:pPr>
      <w:r>
        <w:t>文档格式为</w:t>
      </w:r>
      <w:r>
        <w:t>Word/PDF</w:t>
      </w:r>
      <w:r>
        <w:t>，代码托管在</w:t>
      </w:r>
      <w:r>
        <w:t>GitHub</w:t>
      </w:r>
      <w:r>
        <w:t>。</w:t>
      </w:r>
    </w:p>
    <w:p w14:paraId="25B8F6CC" w14:textId="77777777" w:rsidR="009664F6" w:rsidRDefault="004412E2">
      <w:pPr>
        <w:pStyle w:val="21"/>
      </w:pPr>
      <w:bookmarkStart w:id="6" w:name="_Toc242801017"/>
      <w:r>
        <w:t xml:space="preserve">2.3 </w:t>
      </w:r>
      <w:r>
        <w:t>项目的可交付工件</w:t>
      </w:r>
      <w:bookmarkEnd w:id="6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9664F6" w14:paraId="72A08043" w14:textId="77777777">
        <w:trPr>
          <w:jc w:val="center"/>
        </w:trPr>
        <w:tc>
          <w:tcPr>
            <w:tcW w:w="4419" w:type="dxa"/>
            <w:shd w:val="clear" w:color="auto" w:fill="D9E2F3"/>
          </w:tcPr>
          <w:p w14:paraId="43E0AF80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工件</w:t>
            </w:r>
          </w:p>
        </w:tc>
        <w:tc>
          <w:tcPr>
            <w:tcW w:w="4419" w:type="dxa"/>
            <w:shd w:val="clear" w:color="auto" w:fill="D9E2F3"/>
          </w:tcPr>
          <w:p w14:paraId="1DB98E9B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目标交付日期</w:t>
            </w:r>
          </w:p>
        </w:tc>
      </w:tr>
      <w:tr w:rsidR="009664F6" w14:paraId="69EFFCDD" w14:textId="77777777">
        <w:trPr>
          <w:jc w:val="center"/>
        </w:trPr>
        <w:tc>
          <w:tcPr>
            <w:tcW w:w="4419" w:type="dxa"/>
          </w:tcPr>
          <w:p w14:paraId="12656DC6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初始软件项目计划</w:t>
            </w:r>
          </w:p>
        </w:tc>
        <w:tc>
          <w:tcPr>
            <w:tcW w:w="4419" w:type="dxa"/>
          </w:tcPr>
          <w:p w14:paraId="5830F9E7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</w:tr>
      <w:tr w:rsidR="009664F6" w14:paraId="59D1C6FC" w14:textId="77777777">
        <w:trPr>
          <w:jc w:val="center"/>
        </w:trPr>
        <w:tc>
          <w:tcPr>
            <w:tcW w:w="4419" w:type="dxa"/>
          </w:tcPr>
          <w:p w14:paraId="36C4A45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软件需求规范</w:t>
            </w:r>
          </w:p>
        </w:tc>
        <w:tc>
          <w:tcPr>
            <w:tcW w:w="4419" w:type="dxa"/>
          </w:tcPr>
          <w:p w14:paraId="30E199B0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</w:tr>
      <w:tr w:rsidR="009664F6" w14:paraId="6BD62866" w14:textId="77777777">
        <w:trPr>
          <w:jc w:val="center"/>
        </w:trPr>
        <w:tc>
          <w:tcPr>
            <w:tcW w:w="4419" w:type="dxa"/>
          </w:tcPr>
          <w:p w14:paraId="5FCB876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用户界面原型</w:t>
            </w:r>
          </w:p>
        </w:tc>
        <w:tc>
          <w:tcPr>
            <w:tcW w:w="4419" w:type="dxa"/>
          </w:tcPr>
          <w:p w14:paraId="1E16CD7E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周</w:t>
            </w:r>
          </w:p>
        </w:tc>
      </w:tr>
      <w:tr w:rsidR="009664F6" w14:paraId="6A49B97C" w14:textId="77777777">
        <w:trPr>
          <w:jc w:val="center"/>
        </w:trPr>
        <w:tc>
          <w:tcPr>
            <w:tcW w:w="4419" w:type="dxa"/>
          </w:tcPr>
          <w:p w14:paraId="11D8B1C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详细软件项目计划</w:t>
            </w:r>
          </w:p>
        </w:tc>
        <w:tc>
          <w:tcPr>
            <w:tcW w:w="4419" w:type="dxa"/>
          </w:tcPr>
          <w:p w14:paraId="4129590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</w:tr>
      <w:tr w:rsidR="009664F6" w14:paraId="587939C5" w14:textId="77777777">
        <w:trPr>
          <w:jc w:val="center"/>
        </w:trPr>
        <w:tc>
          <w:tcPr>
            <w:tcW w:w="4419" w:type="dxa"/>
          </w:tcPr>
          <w:p w14:paraId="295DB69F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设计文档</w:t>
            </w:r>
          </w:p>
        </w:tc>
        <w:tc>
          <w:tcPr>
            <w:tcW w:w="4419" w:type="dxa"/>
          </w:tcPr>
          <w:p w14:paraId="0B33ACCF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</w:tr>
      <w:tr w:rsidR="009664F6" w14:paraId="288EB8C5" w14:textId="77777777">
        <w:trPr>
          <w:jc w:val="center"/>
        </w:trPr>
        <w:tc>
          <w:tcPr>
            <w:tcW w:w="4419" w:type="dxa"/>
          </w:tcPr>
          <w:p w14:paraId="3DAA19B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软件测试计划</w:t>
            </w:r>
          </w:p>
        </w:tc>
        <w:tc>
          <w:tcPr>
            <w:tcW w:w="4419" w:type="dxa"/>
          </w:tcPr>
          <w:p w14:paraId="41A9C245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</w:tr>
      <w:tr w:rsidR="009664F6" w14:paraId="35D9C7A5" w14:textId="77777777">
        <w:trPr>
          <w:jc w:val="center"/>
        </w:trPr>
        <w:tc>
          <w:tcPr>
            <w:tcW w:w="4419" w:type="dxa"/>
          </w:tcPr>
          <w:p w14:paraId="0653200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配置管理计划</w:t>
            </w:r>
          </w:p>
        </w:tc>
        <w:tc>
          <w:tcPr>
            <w:tcW w:w="4419" w:type="dxa"/>
          </w:tcPr>
          <w:p w14:paraId="3E008ACE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</w:tr>
      <w:tr w:rsidR="009664F6" w14:paraId="2925158E" w14:textId="77777777">
        <w:trPr>
          <w:jc w:val="center"/>
        </w:trPr>
        <w:tc>
          <w:tcPr>
            <w:tcW w:w="4419" w:type="dxa"/>
          </w:tcPr>
          <w:p w14:paraId="7ECCD15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软件测试设计</w:t>
            </w:r>
          </w:p>
        </w:tc>
        <w:tc>
          <w:tcPr>
            <w:tcW w:w="4419" w:type="dxa"/>
          </w:tcPr>
          <w:p w14:paraId="1288E77B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周</w:t>
            </w:r>
          </w:p>
        </w:tc>
      </w:tr>
      <w:tr w:rsidR="009664F6" w14:paraId="4C5C9C1C" w14:textId="77777777">
        <w:trPr>
          <w:jc w:val="center"/>
        </w:trPr>
        <w:tc>
          <w:tcPr>
            <w:tcW w:w="4419" w:type="dxa"/>
          </w:tcPr>
          <w:p w14:paraId="0EB8A116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可运行系统</w:t>
            </w:r>
            <w:r>
              <w:rPr>
                <w:sz w:val="21"/>
              </w:rPr>
              <w:t>v1.0</w:t>
            </w:r>
          </w:p>
        </w:tc>
        <w:tc>
          <w:tcPr>
            <w:tcW w:w="4419" w:type="dxa"/>
          </w:tcPr>
          <w:p w14:paraId="5C087AD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9664F6" w14:paraId="2683B28D" w14:textId="77777777">
        <w:trPr>
          <w:jc w:val="center"/>
        </w:trPr>
        <w:tc>
          <w:tcPr>
            <w:tcW w:w="4419" w:type="dxa"/>
          </w:tcPr>
          <w:p w14:paraId="17DDC580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测试报告</w:t>
            </w:r>
          </w:p>
        </w:tc>
        <w:tc>
          <w:tcPr>
            <w:tcW w:w="4419" w:type="dxa"/>
          </w:tcPr>
          <w:p w14:paraId="31EE857C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9664F6" w14:paraId="05B28EF2" w14:textId="77777777">
        <w:trPr>
          <w:jc w:val="center"/>
        </w:trPr>
        <w:tc>
          <w:tcPr>
            <w:tcW w:w="4419" w:type="dxa"/>
          </w:tcPr>
          <w:p w14:paraId="25659029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用户手册</w:t>
            </w:r>
          </w:p>
        </w:tc>
        <w:tc>
          <w:tcPr>
            <w:tcW w:w="4419" w:type="dxa"/>
          </w:tcPr>
          <w:p w14:paraId="44582C9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9664F6" w14:paraId="7B1A99EB" w14:textId="77777777">
        <w:trPr>
          <w:jc w:val="center"/>
        </w:trPr>
        <w:tc>
          <w:tcPr>
            <w:tcW w:w="4419" w:type="dxa"/>
          </w:tcPr>
          <w:p w14:paraId="2E228C5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配置库</w:t>
            </w:r>
            <w:r>
              <w:rPr>
                <w:sz w:val="21"/>
              </w:rPr>
              <w:t>/Release</w:t>
            </w:r>
          </w:p>
        </w:tc>
        <w:tc>
          <w:tcPr>
            <w:tcW w:w="4419" w:type="dxa"/>
          </w:tcPr>
          <w:p w14:paraId="7E6EC8CF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</w:tr>
      <w:tr w:rsidR="009664F6" w14:paraId="69D7EBA7" w14:textId="77777777">
        <w:trPr>
          <w:jc w:val="center"/>
        </w:trPr>
        <w:tc>
          <w:tcPr>
            <w:tcW w:w="4419" w:type="dxa"/>
          </w:tcPr>
          <w:p w14:paraId="468FBBC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答辩</w:t>
            </w:r>
            <w:r>
              <w:rPr>
                <w:sz w:val="21"/>
              </w:rPr>
              <w:t>PPT</w:t>
            </w:r>
            <w:r>
              <w:rPr>
                <w:sz w:val="21"/>
              </w:rPr>
              <w:t>与项目总结</w:t>
            </w:r>
          </w:p>
        </w:tc>
        <w:tc>
          <w:tcPr>
            <w:tcW w:w="4419" w:type="dxa"/>
          </w:tcPr>
          <w:p w14:paraId="1324121F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9—10</w:t>
            </w:r>
            <w:r>
              <w:rPr>
                <w:sz w:val="21"/>
              </w:rPr>
              <w:t>周</w:t>
            </w:r>
          </w:p>
        </w:tc>
      </w:tr>
    </w:tbl>
    <w:p w14:paraId="1B784EF2" w14:textId="77777777" w:rsidR="009664F6" w:rsidRDefault="009664F6">
      <w:pPr>
        <w:spacing w:after="0"/>
      </w:pPr>
    </w:p>
    <w:p w14:paraId="71795541" w14:textId="77777777" w:rsidR="009664F6" w:rsidRDefault="004412E2">
      <w:pPr>
        <w:pStyle w:val="21"/>
      </w:pPr>
      <w:bookmarkStart w:id="7" w:name="_Toc242801018"/>
      <w:r>
        <w:t xml:space="preserve">2.4 </w:t>
      </w:r>
      <w:r>
        <w:t>软件开发计划的演进</w:t>
      </w:r>
      <w:bookmarkEnd w:id="7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664F6" w14:paraId="773E78F8" w14:textId="77777777">
        <w:trPr>
          <w:jc w:val="center"/>
        </w:trPr>
        <w:tc>
          <w:tcPr>
            <w:tcW w:w="2946" w:type="dxa"/>
            <w:shd w:val="clear" w:color="auto" w:fill="D9E2F3"/>
          </w:tcPr>
          <w:p w14:paraId="56C8996B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2946" w:type="dxa"/>
            <w:shd w:val="clear" w:color="auto" w:fill="D9E2F3"/>
          </w:tcPr>
          <w:p w14:paraId="68B292FB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2946" w:type="dxa"/>
            <w:shd w:val="clear" w:color="auto" w:fill="D9E2F3"/>
          </w:tcPr>
          <w:p w14:paraId="25BDA3B7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664F6" w14:paraId="2193D13E" w14:textId="77777777">
        <w:trPr>
          <w:jc w:val="center"/>
        </w:trPr>
        <w:tc>
          <w:tcPr>
            <w:tcW w:w="2946" w:type="dxa"/>
          </w:tcPr>
          <w:p w14:paraId="32B3CBF7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V1.0 </w:t>
            </w:r>
            <w:r>
              <w:rPr>
                <w:sz w:val="21"/>
              </w:rPr>
              <w:t>初始计划</w:t>
            </w:r>
          </w:p>
        </w:tc>
        <w:tc>
          <w:tcPr>
            <w:tcW w:w="2946" w:type="dxa"/>
          </w:tcPr>
          <w:p w14:paraId="36A47E99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5F99927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项目启动，概要整体计划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近期详细计划</w:t>
            </w:r>
          </w:p>
        </w:tc>
      </w:tr>
      <w:tr w:rsidR="009664F6" w14:paraId="208AB4B9" w14:textId="77777777">
        <w:trPr>
          <w:jc w:val="center"/>
        </w:trPr>
        <w:tc>
          <w:tcPr>
            <w:tcW w:w="2946" w:type="dxa"/>
          </w:tcPr>
          <w:p w14:paraId="3ECF095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V2.0 </w:t>
            </w:r>
            <w:r>
              <w:rPr>
                <w:sz w:val="21"/>
              </w:rPr>
              <w:t>详细计划</w:t>
            </w:r>
          </w:p>
        </w:tc>
        <w:tc>
          <w:tcPr>
            <w:tcW w:w="2946" w:type="dxa"/>
          </w:tcPr>
          <w:p w14:paraId="27A65C4C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342F959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需求确认后，详细整体计划</w:t>
            </w:r>
          </w:p>
        </w:tc>
      </w:tr>
      <w:tr w:rsidR="009664F6" w14:paraId="1B3B0644" w14:textId="77777777">
        <w:trPr>
          <w:jc w:val="center"/>
        </w:trPr>
        <w:tc>
          <w:tcPr>
            <w:tcW w:w="2946" w:type="dxa"/>
          </w:tcPr>
          <w:p w14:paraId="0443E225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V2.1 </w:t>
            </w:r>
            <w:r>
              <w:rPr>
                <w:sz w:val="21"/>
              </w:rPr>
              <w:t>变更计划</w:t>
            </w:r>
          </w:p>
        </w:tc>
        <w:tc>
          <w:tcPr>
            <w:tcW w:w="2946" w:type="dxa"/>
          </w:tcPr>
          <w:p w14:paraId="3B475D1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里程碑偏移时</w:t>
            </w:r>
          </w:p>
        </w:tc>
        <w:tc>
          <w:tcPr>
            <w:tcW w:w="2946" w:type="dxa"/>
          </w:tcPr>
          <w:p w14:paraId="3BCBF9C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定期或不定期调整</w:t>
            </w:r>
          </w:p>
        </w:tc>
      </w:tr>
    </w:tbl>
    <w:p w14:paraId="426C1B8C" w14:textId="77777777" w:rsidR="009664F6" w:rsidRDefault="009664F6">
      <w:pPr>
        <w:spacing w:after="0"/>
      </w:pPr>
    </w:p>
    <w:p w14:paraId="48699038" w14:textId="77777777" w:rsidR="009664F6" w:rsidRDefault="004412E2">
      <w:pPr>
        <w:pStyle w:val="1"/>
      </w:pPr>
      <w:bookmarkStart w:id="8" w:name="_Toc242801019"/>
      <w:r>
        <w:lastRenderedPageBreak/>
        <w:t xml:space="preserve">3. </w:t>
      </w:r>
      <w:r>
        <w:t>项目组织</w:t>
      </w:r>
      <w:bookmarkEnd w:id="8"/>
    </w:p>
    <w:p w14:paraId="14CE7D54" w14:textId="77777777" w:rsidR="009664F6" w:rsidRDefault="004412E2">
      <w:pPr>
        <w:pStyle w:val="21"/>
      </w:pPr>
      <w:bookmarkStart w:id="9" w:name="_Toc242801020"/>
      <w:r>
        <w:t xml:space="preserve">3.1 </w:t>
      </w:r>
      <w:r>
        <w:t>组织结构</w:t>
      </w:r>
      <w:bookmarkEnd w:id="9"/>
    </w:p>
    <w:p w14:paraId="50AAAFD8" w14:textId="77777777" w:rsidR="009664F6" w:rsidRDefault="004412E2">
      <w:pPr>
        <w:ind w:firstLine="420"/>
      </w:pPr>
      <w:r>
        <w:t>项目组共</w:t>
      </w:r>
      <w:r>
        <w:t>6</w:t>
      </w:r>
      <w:r>
        <w:t>人，设项目经理</w:t>
      </w:r>
      <w:r>
        <w:t>1</w:t>
      </w:r>
      <w:r>
        <w:t>名，其余</w:t>
      </w:r>
      <w:r>
        <w:t>5</w:t>
      </w:r>
      <w:r>
        <w:t>人分别承担系统分析员、设计员、测试经理、配置经理、界面设计员。项目经理统筹全局，各角色对各自文档和任务负责。</w:t>
      </w:r>
    </w:p>
    <w:p w14:paraId="3F28D161" w14:textId="77777777" w:rsidR="009664F6" w:rsidRDefault="004412E2">
      <w:pPr>
        <w:pStyle w:val="21"/>
      </w:pPr>
      <w:bookmarkStart w:id="10" w:name="_Toc242801021"/>
      <w:r>
        <w:t xml:space="preserve">3.2 </w:t>
      </w:r>
      <w:r>
        <w:t>外部接口</w:t>
      </w:r>
      <w:bookmarkEnd w:id="10"/>
    </w:p>
    <w:p w14:paraId="1BF53CE6" w14:textId="77777777" w:rsidR="009664F6" w:rsidRDefault="004412E2">
      <w:pPr>
        <w:pStyle w:val="a0"/>
      </w:pPr>
      <w:r>
        <w:t>指导教师：课程要求、评审、答辩。</w:t>
      </w:r>
    </w:p>
    <w:p w14:paraId="2A2E020C" w14:textId="77777777" w:rsidR="009664F6" w:rsidRDefault="004412E2">
      <w:pPr>
        <w:pStyle w:val="a0"/>
      </w:pPr>
      <w:r>
        <w:t>GitHub</w:t>
      </w:r>
      <w:r>
        <w:t>平台：代码托管、</w:t>
      </w:r>
      <w:r>
        <w:t>Issue</w:t>
      </w:r>
      <w:r>
        <w:t>、</w:t>
      </w:r>
      <w:r>
        <w:t>Projects</w:t>
      </w:r>
      <w:r>
        <w:t>、</w:t>
      </w:r>
      <w:r>
        <w:t>Actions</w:t>
      </w:r>
      <w:r>
        <w:t>、</w:t>
      </w:r>
      <w:r>
        <w:t>Release</w:t>
      </w:r>
      <w:r>
        <w:t>。</w:t>
      </w:r>
    </w:p>
    <w:p w14:paraId="42114C91" w14:textId="77777777" w:rsidR="009664F6" w:rsidRDefault="004412E2">
      <w:pPr>
        <w:pStyle w:val="21"/>
      </w:pPr>
      <w:bookmarkStart w:id="11" w:name="_Toc242801022"/>
      <w:r>
        <w:t xml:space="preserve">3.3 </w:t>
      </w:r>
      <w:r>
        <w:t>角色与职责</w:t>
      </w:r>
      <w:bookmarkEnd w:id="11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664F6" w14:paraId="2D7BF2CF" w14:textId="77777777">
        <w:trPr>
          <w:jc w:val="center"/>
        </w:trPr>
        <w:tc>
          <w:tcPr>
            <w:tcW w:w="2946" w:type="dxa"/>
            <w:shd w:val="clear" w:color="auto" w:fill="D9E2F3"/>
          </w:tcPr>
          <w:p w14:paraId="2CB33816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w="2946" w:type="dxa"/>
            <w:shd w:val="clear" w:color="auto" w:fill="D9E2F3"/>
          </w:tcPr>
          <w:p w14:paraId="727B5C8F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946" w:type="dxa"/>
            <w:shd w:val="clear" w:color="auto" w:fill="D9E2F3"/>
          </w:tcPr>
          <w:p w14:paraId="019ADF7A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主要职责</w:t>
            </w:r>
          </w:p>
        </w:tc>
      </w:tr>
      <w:tr w:rsidR="009664F6" w14:paraId="00454A64" w14:textId="77777777">
        <w:trPr>
          <w:jc w:val="center"/>
        </w:trPr>
        <w:tc>
          <w:tcPr>
            <w:tcW w:w="2946" w:type="dxa"/>
          </w:tcPr>
          <w:p w14:paraId="071EBE7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陈麒元</w:t>
            </w:r>
          </w:p>
        </w:tc>
        <w:tc>
          <w:tcPr>
            <w:tcW w:w="2946" w:type="dxa"/>
          </w:tcPr>
          <w:p w14:paraId="417E140B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项目经理</w:t>
            </w:r>
          </w:p>
        </w:tc>
        <w:tc>
          <w:tcPr>
            <w:tcW w:w="2946" w:type="dxa"/>
          </w:tcPr>
          <w:p w14:paraId="1CD3B14B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计划、排期、进度、风险、答辩、集成</w:t>
            </w:r>
          </w:p>
        </w:tc>
      </w:tr>
      <w:tr w:rsidR="009664F6" w14:paraId="02A73644" w14:textId="77777777">
        <w:trPr>
          <w:jc w:val="center"/>
        </w:trPr>
        <w:tc>
          <w:tcPr>
            <w:tcW w:w="2946" w:type="dxa"/>
          </w:tcPr>
          <w:p w14:paraId="7D437E05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宋嘉幸</w:t>
            </w:r>
          </w:p>
        </w:tc>
        <w:tc>
          <w:tcPr>
            <w:tcW w:w="2946" w:type="dxa"/>
          </w:tcPr>
          <w:p w14:paraId="21467FA7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系统分析员</w:t>
            </w:r>
          </w:p>
        </w:tc>
        <w:tc>
          <w:tcPr>
            <w:tcW w:w="2946" w:type="dxa"/>
          </w:tcPr>
          <w:p w14:paraId="289BF8DE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需求、用例、补充规约、需求基线</w:t>
            </w:r>
          </w:p>
        </w:tc>
      </w:tr>
      <w:tr w:rsidR="009664F6" w14:paraId="477407F0" w14:textId="77777777">
        <w:trPr>
          <w:jc w:val="center"/>
        </w:trPr>
        <w:tc>
          <w:tcPr>
            <w:tcW w:w="2946" w:type="dxa"/>
          </w:tcPr>
          <w:p w14:paraId="63D98B7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窦源泽</w:t>
            </w:r>
          </w:p>
        </w:tc>
        <w:tc>
          <w:tcPr>
            <w:tcW w:w="2946" w:type="dxa"/>
          </w:tcPr>
          <w:p w14:paraId="2BC8605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设计员</w:t>
            </w:r>
          </w:p>
        </w:tc>
        <w:tc>
          <w:tcPr>
            <w:tcW w:w="2946" w:type="dxa"/>
          </w:tcPr>
          <w:p w14:paraId="41251A70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架构、数据库、</w:t>
            </w:r>
            <w:r>
              <w:rPr>
                <w:sz w:val="21"/>
              </w:rPr>
              <w:t>API</w:t>
            </w:r>
            <w:r>
              <w:rPr>
                <w:sz w:val="21"/>
              </w:rPr>
              <w:t>、设计文档、后端核心</w:t>
            </w:r>
          </w:p>
        </w:tc>
      </w:tr>
      <w:tr w:rsidR="009664F6" w14:paraId="4D2E0BEC" w14:textId="77777777">
        <w:trPr>
          <w:jc w:val="center"/>
        </w:trPr>
        <w:tc>
          <w:tcPr>
            <w:tcW w:w="2946" w:type="dxa"/>
          </w:tcPr>
          <w:p w14:paraId="4961667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常子衡</w:t>
            </w:r>
          </w:p>
        </w:tc>
        <w:tc>
          <w:tcPr>
            <w:tcW w:w="2946" w:type="dxa"/>
          </w:tcPr>
          <w:p w14:paraId="38A3D83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测试经理</w:t>
            </w:r>
          </w:p>
        </w:tc>
        <w:tc>
          <w:tcPr>
            <w:tcW w:w="2946" w:type="dxa"/>
          </w:tcPr>
          <w:p w14:paraId="00AB782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测试计划、测试设计、执行、测试报告</w:t>
            </w:r>
          </w:p>
        </w:tc>
      </w:tr>
      <w:tr w:rsidR="009664F6" w14:paraId="3670D061" w14:textId="77777777">
        <w:trPr>
          <w:jc w:val="center"/>
        </w:trPr>
        <w:tc>
          <w:tcPr>
            <w:tcW w:w="2946" w:type="dxa"/>
          </w:tcPr>
          <w:p w14:paraId="7A8C31B3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钟姝伶</w:t>
            </w:r>
          </w:p>
        </w:tc>
        <w:tc>
          <w:tcPr>
            <w:tcW w:w="2946" w:type="dxa"/>
          </w:tcPr>
          <w:p w14:paraId="6F5BAAF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配置经理</w:t>
            </w:r>
          </w:p>
        </w:tc>
        <w:tc>
          <w:tcPr>
            <w:tcW w:w="2946" w:type="dxa"/>
          </w:tcPr>
          <w:p w14:paraId="2AB9D6C3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配置管理计划、</w:t>
            </w:r>
            <w:r>
              <w:rPr>
                <w:sz w:val="21"/>
              </w:rPr>
              <w:t>GitHub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CI</w:t>
            </w:r>
            <w:r>
              <w:rPr>
                <w:sz w:val="21"/>
              </w:rPr>
              <w:t>、基线、</w:t>
            </w:r>
            <w:r>
              <w:rPr>
                <w:sz w:val="21"/>
              </w:rPr>
              <w:t>Release</w:t>
            </w:r>
          </w:p>
        </w:tc>
      </w:tr>
      <w:tr w:rsidR="009664F6" w14:paraId="18A15147" w14:textId="77777777">
        <w:trPr>
          <w:jc w:val="center"/>
        </w:trPr>
        <w:tc>
          <w:tcPr>
            <w:tcW w:w="2946" w:type="dxa"/>
          </w:tcPr>
          <w:p w14:paraId="20F6F567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林星</w:t>
            </w:r>
          </w:p>
        </w:tc>
        <w:tc>
          <w:tcPr>
            <w:tcW w:w="2946" w:type="dxa"/>
          </w:tcPr>
          <w:p w14:paraId="3D3133EE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界面设计员</w:t>
            </w:r>
          </w:p>
        </w:tc>
        <w:tc>
          <w:tcPr>
            <w:tcW w:w="2946" w:type="dxa"/>
          </w:tcPr>
          <w:p w14:paraId="23A1FE3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原型、</w:t>
            </w:r>
            <w:r>
              <w:rPr>
                <w:sz w:val="21"/>
              </w:rPr>
              <w:t>UI</w:t>
            </w:r>
            <w:r>
              <w:rPr>
                <w:sz w:val="21"/>
              </w:rPr>
              <w:t>规范、前端页面、用户手册</w:t>
            </w:r>
          </w:p>
        </w:tc>
      </w:tr>
    </w:tbl>
    <w:p w14:paraId="7FB7E276" w14:textId="77777777" w:rsidR="009664F6" w:rsidRDefault="009664F6">
      <w:pPr>
        <w:spacing w:after="0"/>
      </w:pPr>
    </w:p>
    <w:p w14:paraId="4C77C89F" w14:textId="77777777" w:rsidR="009664F6" w:rsidRDefault="004412E2">
      <w:pPr>
        <w:pStyle w:val="1"/>
      </w:pPr>
      <w:bookmarkStart w:id="12" w:name="_Toc242801023"/>
      <w:r>
        <w:t xml:space="preserve">4. </w:t>
      </w:r>
      <w:r>
        <w:t>管理流程</w:t>
      </w:r>
      <w:bookmarkEnd w:id="12"/>
    </w:p>
    <w:p w14:paraId="2A584A10" w14:textId="77777777" w:rsidR="009664F6" w:rsidRDefault="004412E2">
      <w:pPr>
        <w:pStyle w:val="21"/>
      </w:pPr>
      <w:bookmarkStart w:id="13" w:name="_Toc242801024"/>
      <w:r>
        <w:t xml:space="preserve">4.1 </w:t>
      </w:r>
      <w:r>
        <w:t>项目估计</w:t>
      </w:r>
      <w:bookmarkEnd w:id="13"/>
    </w:p>
    <w:p w14:paraId="181E1A89" w14:textId="77777777" w:rsidR="009664F6" w:rsidRDefault="004412E2">
      <w:pPr>
        <w:ind w:firstLine="420"/>
      </w:pPr>
      <w:r>
        <w:rPr>
          <w:b/>
        </w:rPr>
        <w:t>成本</w:t>
      </w:r>
      <w:r>
        <w:t>：课程项目，无真实经费，主要成本为人力时间。</w:t>
      </w:r>
    </w:p>
    <w:p w14:paraId="55ECC1A0" w14:textId="77777777" w:rsidR="009664F6" w:rsidRDefault="004412E2">
      <w:pPr>
        <w:ind w:firstLine="420"/>
      </w:pPr>
      <w:r>
        <w:rPr>
          <w:b/>
        </w:rPr>
        <w:t>进度</w:t>
      </w:r>
      <w:r>
        <w:t>：总工期约</w:t>
      </w:r>
      <w:r>
        <w:t>9—10</w:t>
      </w:r>
      <w:r>
        <w:t>周。</w:t>
      </w:r>
    </w:p>
    <w:p w14:paraId="76CCF861" w14:textId="77777777" w:rsidR="009664F6" w:rsidRDefault="004412E2">
      <w:pPr>
        <w:ind w:firstLine="420"/>
      </w:pPr>
      <w:r>
        <w:rPr>
          <w:b/>
        </w:rPr>
        <w:t>重新估计点</w:t>
      </w:r>
      <w:r>
        <w:t>：精化阶段结束、构建第</w:t>
      </w:r>
      <w:r>
        <w:t>1</w:t>
      </w:r>
      <w:r>
        <w:t>次迭代结束、产品化开始前。</w:t>
      </w:r>
    </w:p>
    <w:p w14:paraId="3061989A" w14:textId="77777777" w:rsidR="009664F6" w:rsidRDefault="004412E2">
      <w:pPr>
        <w:pStyle w:val="21"/>
      </w:pPr>
      <w:bookmarkStart w:id="14" w:name="_Toc242801025"/>
      <w:r>
        <w:lastRenderedPageBreak/>
        <w:t xml:space="preserve">4.2 </w:t>
      </w:r>
      <w:r>
        <w:t>项目计划</w:t>
      </w:r>
      <w:bookmarkEnd w:id="14"/>
    </w:p>
    <w:p w14:paraId="2B280D0F" w14:textId="77777777" w:rsidR="009664F6" w:rsidRDefault="004412E2">
      <w:pPr>
        <w:pStyle w:val="31"/>
      </w:pPr>
      <w:bookmarkStart w:id="15" w:name="_Toc242801026"/>
      <w:r>
        <w:t xml:space="preserve">4.2.1 </w:t>
      </w:r>
      <w:r>
        <w:t>阶段计划</w:t>
      </w:r>
      <w:bookmarkEnd w:id="15"/>
    </w:p>
    <w:p w14:paraId="3A89CC5F" w14:textId="77777777" w:rsidR="009664F6" w:rsidRDefault="004412E2">
      <w:pPr>
        <w:ind w:firstLine="420"/>
      </w:pPr>
      <w:r>
        <w:rPr>
          <w:b/>
        </w:rPr>
        <w:t>WBS</w:t>
      </w:r>
      <w:r>
        <w:t>：</w:t>
      </w:r>
    </w:p>
    <w:p w14:paraId="53721CC5" w14:textId="77777777" w:rsidR="009664F6" w:rsidRDefault="004412E2">
      <w:pPr>
        <w:ind w:left="420"/>
      </w:pPr>
      <w:r>
        <w:t xml:space="preserve">1. </w:t>
      </w:r>
      <w:r>
        <w:t>项目管理</w:t>
      </w:r>
    </w:p>
    <w:p w14:paraId="5BC69D9D" w14:textId="77777777" w:rsidR="009664F6" w:rsidRDefault="004412E2">
      <w:pPr>
        <w:ind w:left="420"/>
      </w:pPr>
      <w:r>
        <w:t xml:space="preserve">2. </w:t>
      </w:r>
      <w:r>
        <w:t>需求分析</w:t>
      </w:r>
    </w:p>
    <w:p w14:paraId="6D996706" w14:textId="77777777" w:rsidR="009664F6" w:rsidRDefault="004412E2">
      <w:pPr>
        <w:ind w:left="420"/>
      </w:pPr>
      <w:r>
        <w:t xml:space="preserve">3. </w:t>
      </w:r>
      <w:r>
        <w:t>分析与设计</w:t>
      </w:r>
    </w:p>
    <w:p w14:paraId="31124CF6" w14:textId="77777777" w:rsidR="009664F6" w:rsidRDefault="004412E2">
      <w:pPr>
        <w:ind w:left="420"/>
      </w:pPr>
      <w:r>
        <w:t xml:space="preserve">4. </w:t>
      </w:r>
      <w:r>
        <w:t>编码实现</w:t>
      </w:r>
    </w:p>
    <w:p w14:paraId="261F55E8" w14:textId="77777777" w:rsidR="009664F6" w:rsidRDefault="004412E2">
      <w:pPr>
        <w:ind w:left="420"/>
      </w:pPr>
      <w:r>
        <w:t xml:space="preserve">5. </w:t>
      </w:r>
      <w:r>
        <w:t>测试</w:t>
      </w:r>
    </w:p>
    <w:p w14:paraId="1B2F6546" w14:textId="77777777" w:rsidR="009664F6" w:rsidRDefault="004412E2">
      <w:pPr>
        <w:ind w:left="420"/>
      </w:pPr>
      <w:r>
        <w:t xml:space="preserve">6. </w:t>
      </w:r>
      <w:r>
        <w:t>配置与部署</w:t>
      </w:r>
    </w:p>
    <w:p w14:paraId="044CE68E" w14:textId="77777777" w:rsidR="009664F6" w:rsidRDefault="004412E2">
      <w:pPr>
        <w:ind w:left="420"/>
      </w:pPr>
      <w:r>
        <w:t xml:space="preserve">7. </w:t>
      </w:r>
      <w:r>
        <w:t>产品化与答辩</w:t>
      </w:r>
    </w:p>
    <w:p w14:paraId="15358AF0" w14:textId="77777777" w:rsidR="009664F6" w:rsidRDefault="004412E2">
      <w:pPr>
        <w:ind w:firstLine="420"/>
      </w:pPr>
      <w:r>
        <w:rPr>
          <w:b/>
        </w:rPr>
        <w:t>时间线（甘特图概要）</w:t>
      </w:r>
      <w:r>
        <w:t>：</w:t>
      </w:r>
    </w:p>
    <w:p w14:paraId="421FD940" w14:textId="77777777" w:rsidR="009664F6" w:rsidRDefault="004412E2">
      <w:r>
        <w:rPr>
          <w:rFonts w:ascii="宋体" w:hAnsi="宋体" w:cs="宋体"/>
          <w:noProof/>
          <w:szCs w:val="24"/>
        </w:rPr>
        <w:drawing>
          <wp:inline distT="0" distB="0" distL="114300" distR="114300" wp14:anchorId="2BEA1D03" wp14:editId="4F67D46E">
            <wp:extent cx="6720840" cy="1176655"/>
            <wp:effectExtent l="0" t="0" r="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176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主要里程碑及成功标准</w:t>
      </w:r>
      <w:r>
        <w:t>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664F6" w14:paraId="1B70217B" w14:textId="77777777">
        <w:trPr>
          <w:jc w:val="center"/>
        </w:trPr>
        <w:tc>
          <w:tcPr>
            <w:tcW w:w="2946" w:type="dxa"/>
            <w:shd w:val="clear" w:color="auto" w:fill="D9E2F3"/>
          </w:tcPr>
          <w:p w14:paraId="5ADE51B4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里程碑</w:t>
            </w:r>
          </w:p>
        </w:tc>
        <w:tc>
          <w:tcPr>
            <w:tcW w:w="2946" w:type="dxa"/>
            <w:shd w:val="clear" w:color="auto" w:fill="D9E2F3"/>
          </w:tcPr>
          <w:p w14:paraId="1DF13DFC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w="2946" w:type="dxa"/>
            <w:shd w:val="clear" w:color="auto" w:fill="D9E2F3"/>
          </w:tcPr>
          <w:p w14:paraId="4AE3ACFC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成功标准</w:t>
            </w:r>
          </w:p>
        </w:tc>
      </w:tr>
      <w:tr w:rsidR="009664F6" w14:paraId="12CAB960" w14:textId="77777777">
        <w:trPr>
          <w:jc w:val="center"/>
        </w:trPr>
        <w:tc>
          <w:tcPr>
            <w:tcW w:w="2946" w:type="dxa"/>
          </w:tcPr>
          <w:p w14:paraId="37C12EAC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M1 </w:t>
            </w:r>
            <w:r>
              <w:rPr>
                <w:sz w:val="21"/>
              </w:rPr>
              <w:t>先启完成</w:t>
            </w:r>
          </w:p>
        </w:tc>
        <w:tc>
          <w:tcPr>
            <w:tcW w:w="2946" w:type="dxa"/>
          </w:tcPr>
          <w:p w14:paraId="09283EC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仓库、初始计划、需求初稿</w:t>
            </w:r>
          </w:p>
        </w:tc>
        <w:tc>
          <w:tcPr>
            <w:tcW w:w="2946" w:type="dxa"/>
          </w:tcPr>
          <w:p w14:paraId="67FDE86E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仓库可协作，计划评审通过</w:t>
            </w:r>
          </w:p>
        </w:tc>
      </w:tr>
      <w:tr w:rsidR="009664F6" w14:paraId="5C9235DA" w14:textId="77777777">
        <w:trPr>
          <w:jc w:val="center"/>
        </w:trPr>
        <w:tc>
          <w:tcPr>
            <w:tcW w:w="2946" w:type="dxa"/>
          </w:tcPr>
          <w:p w14:paraId="0636638E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M2 </w:t>
            </w:r>
            <w:r>
              <w:rPr>
                <w:sz w:val="21"/>
              </w:rPr>
              <w:t>精化完成</w:t>
            </w:r>
          </w:p>
        </w:tc>
        <w:tc>
          <w:tcPr>
            <w:tcW w:w="2946" w:type="dxa"/>
          </w:tcPr>
          <w:p w14:paraId="6F96039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需求、设计、原型</w:t>
            </w:r>
          </w:p>
        </w:tc>
        <w:tc>
          <w:tcPr>
            <w:tcW w:w="2946" w:type="dxa"/>
          </w:tcPr>
          <w:p w14:paraId="6914C338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需求基线、设计基线建立</w:t>
            </w:r>
          </w:p>
        </w:tc>
      </w:tr>
      <w:tr w:rsidR="009664F6" w14:paraId="696F2FD2" w14:textId="77777777">
        <w:trPr>
          <w:jc w:val="center"/>
        </w:trPr>
        <w:tc>
          <w:tcPr>
            <w:tcW w:w="2946" w:type="dxa"/>
          </w:tcPr>
          <w:p w14:paraId="7028C55B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M3 </w:t>
            </w:r>
            <w:r>
              <w:rPr>
                <w:sz w:val="21"/>
              </w:rPr>
              <w:t>构建完成</w:t>
            </w:r>
          </w:p>
        </w:tc>
        <w:tc>
          <w:tcPr>
            <w:tcW w:w="2946" w:type="dxa"/>
          </w:tcPr>
          <w:p w14:paraId="67283A1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核心功能可运行</w:t>
            </w:r>
          </w:p>
        </w:tc>
        <w:tc>
          <w:tcPr>
            <w:tcW w:w="2946" w:type="dxa"/>
          </w:tcPr>
          <w:p w14:paraId="0D49F60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核心闭环跑通</w:t>
            </w:r>
          </w:p>
        </w:tc>
      </w:tr>
      <w:tr w:rsidR="009664F6" w14:paraId="3CBE61D1" w14:textId="77777777">
        <w:trPr>
          <w:jc w:val="center"/>
        </w:trPr>
        <w:tc>
          <w:tcPr>
            <w:tcW w:w="2946" w:type="dxa"/>
          </w:tcPr>
          <w:p w14:paraId="698A729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M4 </w:t>
            </w:r>
            <w:r>
              <w:rPr>
                <w:sz w:val="21"/>
              </w:rPr>
              <w:t>产品化完成</w:t>
            </w:r>
          </w:p>
        </w:tc>
        <w:tc>
          <w:tcPr>
            <w:tcW w:w="2946" w:type="dxa"/>
          </w:tcPr>
          <w:p w14:paraId="7F5BDD6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v1.0</w:t>
            </w:r>
            <w:r>
              <w:rPr>
                <w:sz w:val="21"/>
              </w:rPr>
              <w:t>发布</w:t>
            </w:r>
          </w:p>
        </w:tc>
        <w:tc>
          <w:tcPr>
            <w:tcW w:w="2946" w:type="dxa"/>
          </w:tcPr>
          <w:p w14:paraId="0248C51C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测试通过，文档齐全</w:t>
            </w:r>
          </w:p>
        </w:tc>
      </w:tr>
      <w:tr w:rsidR="009664F6" w14:paraId="1D1CD1D1" w14:textId="77777777">
        <w:trPr>
          <w:jc w:val="center"/>
        </w:trPr>
        <w:tc>
          <w:tcPr>
            <w:tcW w:w="2946" w:type="dxa"/>
          </w:tcPr>
          <w:p w14:paraId="6EBB73EE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 xml:space="preserve">M5 </w:t>
            </w:r>
            <w:r>
              <w:rPr>
                <w:sz w:val="21"/>
              </w:rPr>
              <w:t>答辩完成</w:t>
            </w:r>
          </w:p>
        </w:tc>
        <w:tc>
          <w:tcPr>
            <w:tcW w:w="2946" w:type="dxa"/>
          </w:tcPr>
          <w:p w14:paraId="285B5C9C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答辩与总结</w:t>
            </w:r>
          </w:p>
        </w:tc>
        <w:tc>
          <w:tcPr>
            <w:tcW w:w="2946" w:type="dxa"/>
          </w:tcPr>
          <w:p w14:paraId="53FC9CEB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演示成功，材料提交</w:t>
            </w:r>
          </w:p>
        </w:tc>
      </w:tr>
    </w:tbl>
    <w:p w14:paraId="75AA0EB9" w14:textId="77777777" w:rsidR="009664F6" w:rsidRDefault="009664F6">
      <w:pPr>
        <w:spacing w:after="0"/>
      </w:pPr>
    </w:p>
    <w:p w14:paraId="1803BA35" w14:textId="77777777" w:rsidR="009664F6" w:rsidRDefault="004412E2">
      <w:pPr>
        <w:ind w:firstLine="420"/>
      </w:pPr>
      <w:r>
        <w:rPr>
          <w:b/>
        </w:rPr>
        <w:t>发布点和演示版</w:t>
      </w:r>
      <w:r>
        <w:t>：</w:t>
      </w:r>
    </w:p>
    <w:p w14:paraId="620B456A" w14:textId="77777777" w:rsidR="009664F6" w:rsidRDefault="004412E2">
      <w:pPr>
        <w:pStyle w:val="a0"/>
      </w:pPr>
      <w:r>
        <w:t>构建第</w:t>
      </w:r>
      <w:r>
        <w:t>1</w:t>
      </w:r>
      <w:r>
        <w:t>次迭代末：内部演示版</w:t>
      </w:r>
    </w:p>
    <w:p w14:paraId="6572DC41" w14:textId="77777777" w:rsidR="009664F6" w:rsidRDefault="004412E2">
      <w:pPr>
        <w:pStyle w:val="a0"/>
      </w:pPr>
      <w:r>
        <w:t>构建第</w:t>
      </w:r>
      <w:r>
        <w:t>2</w:t>
      </w:r>
      <w:r>
        <w:t>次迭代末：</w:t>
      </w:r>
      <w:r>
        <w:t>Beta</w:t>
      </w:r>
      <w:r>
        <w:t>版</w:t>
      </w:r>
    </w:p>
    <w:p w14:paraId="0278A746" w14:textId="77777777" w:rsidR="009664F6" w:rsidRDefault="004412E2">
      <w:pPr>
        <w:pStyle w:val="a0"/>
      </w:pPr>
      <w:r>
        <w:t>产品化末：</w:t>
      </w:r>
      <w:r>
        <w:t>v1.0</w:t>
      </w:r>
      <w:r>
        <w:t>正式版</w:t>
      </w:r>
    </w:p>
    <w:p w14:paraId="69B5CCFE" w14:textId="77777777" w:rsidR="009664F6" w:rsidRDefault="004412E2">
      <w:pPr>
        <w:pStyle w:val="31"/>
      </w:pPr>
      <w:bookmarkStart w:id="16" w:name="_Toc242801027"/>
      <w:r>
        <w:lastRenderedPageBreak/>
        <w:t xml:space="preserve">4.2.2 </w:t>
      </w:r>
      <w:r>
        <w:t>迭代目标</w:t>
      </w:r>
      <w:bookmarkEnd w:id="16"/>
    </w:p>
    <w:p w14:paraId="7E861EB0" w14:textId="77777777" w:rsidR="009664F6" w:rsidRDefault="004412E2">
      <w:pPr>
        <w:pStyle w:val="a0"/>
      </w:pPr>
      <w:r>
        <w:t>先启迭代：立项、组队、仓库、初始计划。</w:t>
      </w:r>
    </w:p>
    <w:p w14:paraId="7A5444CA" w14:textId="77777777" w:rsidR="009664F6" w:rsidRDefault="004412E2">
      <w:pPr>
        <w:pStyle w:val="a0"/>
      </w:pPr>
      <w:r>
        <w:t>精化迭代：需求、设计、原型、数据库、</w:t>
      </w:r>
      <w:r>
        <w:t>API</w:t>
      </w:r>
      <w:r>
        <w:t>。</w:t>
      </w:r>
    </w:p>
    <w:p w14:paraId="0DDFE728" w14:textId="77777777" w:rsidR="009664F6" w:rsidRDefault="004412E2">
      <w:pPr>
        <w:pStyle w:val="a0"/>
      </w:pPr>
      <w:r>
        <w:t>构建迭代</w:t>
      </w:r>
      <w:r>
        <w:t>1</w:t>
      </w:r>
      <w:r>
        <w:t>：用户、工具、订单核心。</w:t>
      </w:r>
    </w:p>
    <w:p w14:paraId="61B3A10D" w14:textId="77777777" w:rsidR="009664F6" w:rsidRDefault="004412E2">
      <w:pPr>
        <w:pStyle w:val="a0"/>
      </w:pPr>
      <w:r>
        <w:t>构建迭代</w:t>
      </w:r>
      <w:r>
        <w:t>2</w:t>
      </w:r>
      <w:r>
        <w:t>：评价信用、后台、统计、联调。</w:t>
      </w:r>
    </w:p>
    <w:p w14:paraId="4336606A" w14:textId="77777777" w:rsidR="009664F6" w:rsidRDefault="004412E2">
      <w:pPr>
        <w:pStyle w:val="a0"/>
      </w:pPr>
      <w:r>
        <w:t>产品化迭代：测试、修</w:t>
      </w:r>
      <w:r>
        <w:t>Bug</w:t>
      </w:r>
      <w:r>
        <w:t>、用户手册、发布。</w:t>
      </w:r>
    </w:p>
    <w:p w14:paraId="181DA38B" w14:textId="77777777" w:rsidR="009664F6" w:rsidRDefault="004412E2">
      <w:pPr>
        <w:pStyle w:val="31"/>
      </w:pPr>
      <w:bookmarkStart w:id="17" w:name="_Toc242801028"/>
      <w:r>
        <w:t xml:space="preserve">4.2.3 </w:t>
      </w:r>
      <w:r>
        <w:t>发布版</w:t>
      </w:r>
      <w:bookmarkEnd w:id="17"/>
    </w:p>
    <w:p w14:paraId="4417C797" w14:textId="77777777" w:rsidR="009664F6" w:rsidRDefault="004412E2">
      <w:pPr>
        <w:pStyle w:val="a0"/>
      </w:pPr>
      <w:r>
        <w:t xml:space="preserve">v0.1 </w:t>
      </w:r>
      <w:r>
        <w:t>内部演示版</w:t>
      </w:r>
    </w:p>
    <w:p w14:paraId="5F50B941" w14:textId="77777777" w:rsidR="009664F6" w:rsidRDefault="004412E2">
      <w:pPr>
        <w:pStyle w:val="a0"/>
      </w:pPr>
      <w:r>
        <w:t>v0.5 Beta</w:t>
      </w:r>
      <w:r>
        <w:t>版</w:t>
      </w:r>
    </w:p>
    <w:p w14:paraId="36DFE4CE" w14:textId="77777777" w:rsidR="009664F6" w:rsidRDefault="004412E2">
      <w:pPr>
        <w:pStyle w:val="a0"/>
      </w:pPr>
      <w:r>
        <w:t xml:space="preserve">v1.0 </w:t>
      </w:r>
      <w:r>
        <w:t>正式发布版</w:t>
      </w:r>
    </w:p>
    <w:p w14:paraId="465985C8" w14:textId="77777777" w:rsidR="009664F6" w:rsidRDefault="004412E2">
      <w:pPr>
        <w:pStyle w:val="31"/>
      </w:pPr>
      <w:bookmarkStart w:id="18" w:name="_Toc242801029"/>
      <w:r>
        <w:t xml:space="preserve">4.2.4 </w:t>
      </w:r>
      <w:r>
        <w:t>项目时间表</w:t>
      </w:r>
      <w:bookmarkEnd w:id="18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664F6" w14:paraId="595F3CDC" w14:textId="77777777">
        <w:trPr>
          <w:jc w:val="center"/>
        </w:trPr>
        <w:tc>
          <w:tcPr>
            <w:tcW w:w="2946" w:type="dxa"/>
            <w:shd w:val="clear" w:color="auto" w:fill="D9E2F3"/>
          </w:tcPr>
          <w:p w14:paraId="736E266A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2946" w:type="dxa"/>
            <w:shd w:val="clear" w:color="auto" w:fill="D9E2F3"/>
          </w:tcPr>
          <w:p w14:paraId="63C4ABC3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2946" w:type="dxa"/>
            <w:shd w:val="clear" w:color="auto" w:fill="D9E2F3"/>
          </w:tcPr>
          <w:p w14:paraId="0AFE5067" w14:textId="77777777" w:rsidR="009664F6" w:rsidRDefault="004412E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主要产出</w:t>
            </w:r>
          </w:p>
        </w:tc>
      </w:tr>
      <w:tr w:rsidR="009664F6" w14:paraId="1D36E2BC" w14:textId="77777777">
        <w:trPr>
          <w:jc w:val="center"/>
        </w:trPr>
        <w:tc>
          <w:tcPr>
            <w:tcW w:w="2946" w:type="dxa"/>
          </w:tcPr>
          <w:p w14:paraId="35AE9BA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先启</w:t>
            </w:r>
          </w:p>
        </w:tc>
        <w:tc>
          <w:tcPr>
            <w:tcW w:w="2946" w:type="dxa"/>
          </w:tcPr>
          <w:p w14:paraId="06969723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5A30CD0A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初始计划、仓库</w:t>
            </w:r>
          </w:p>
        </w:tc>
      </w:tr>
      <w:tr w:rsidR="009664F6" w14:paraId="0ABB618F" w14:textId="77777777">
        <w:trPr>
          <w:jc w:val="center"/>
        </w:trPr>
        <w:tc>
          <w:tcPr>
            <w:tcW w:w="2946" w:type="dxa"/>
          </w:tcPr>
          <w:p w14:paraId="5DA50190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精化</w:t>
            </w:r>
          </w:p>
        </w:tc>
        <w:tc>
          <w:tcPr>
            <w:tcW w:w="2946" w:type="dxa"/>
          </w:tcPr>
          <w:p w14:paraId="1E39E527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2—3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2E18DBF7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需求规范、设计文档、原型</w:t>
            </w:r>
          </w:p>
        </w:tc>
      </w:tr>
      <w:tr w:rsidR="009664F6" w14:paraId="08EB04A8" w14:textId="77777777">
        <w:trPr>
          <w:jc w:val="center"/>
        </w:trPr>
        <w:tc>
          <w:tcPr>
            <w:tcW w:w="2946" w:type="dxa"/>
          </w:tcPr>
          <w:p w14:paraId="519A61B9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构建</w:t>
            </w:r>
          </w:p>
        </w:tc>
        <w:tc>
          <w:tcPr>
            <w:tcW w:w="2946" w:type="dxa"/>
          </w:tcPr>
          <w:p w14:paraId="2AA3C795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4—7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682C5CA5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可运行系统、测试</w:t>
            </w:r>
          </w:p>
        </w:tc>
      </w:tr>
      <w:tr w:rsidR="009664F6" w14:paraId="40EF47F7" w14:textId="77777777">
        <w:trPr>
          <w:jc w:val="center"/>
        </w:trPr>
        <w:tc>
          <w:tcPr>
            <w:tcW w:w="2946" w:type="dxa"/>
          </w:tcPr>
          <w:p w14:paraId="3B1E44EC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产品化</w:t>
            </w:r>
          </w:p>
        </w:tc>
        <w:tc>
          <w:tcPr>
            <w:tcW w:w="2946" w:type="dxa"/>
          </w:tcPr>
          <w:p w14:paraId="1346EBCD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8—9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22D0D7B0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v1.0</w:t>
            </w:r>
            <w:r>
              <w:rPr>
                <w:sz w:val="21"/>
              </w:rPr>
              <w:t>、用户手册、测试报告</w:t>
            </w:r>
          </w:p>
        </w:tc>
      </w:tr>
      <w:tr w:rsidR="009664F6" w14:paraId="25C4BA24" w14:textId="77777777">
        <w:trPr>
          <w:jc w:val="center"/>
        </w:trPr>
        <w:tc>
          <w:tcPr>
            <w:tcW w:w="2946" w:type="dxa"/>
          </w:tcPr>
          <w:p w14:paraId="36A89E15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答辩</w:t>
            </w:r>
          </w:p>
        </w:tc>
        <w:tc>
          <w:tcPr>
            <w:tcW w:w="2946" w:type="dxa"/>
          </w:tcPr>
          <w:p w14:paraId="7DC54CD0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周</w:t>
            </w:r>
          </w:p>
        </w:tc>
        <w:tc>
          <w:tcPr>
            <w:tcW w:w="2946" w:type="dxa"/>
          </w:tcPr>
          <w:p w14:paraId="1520C8D1" w14:textId="77777777" w:rsidR="009664F6" w:rsidRDefault="004412E2">
            <w:pPr>
              <w:spacing w:after="0" w:line="240" w:lineRule="auto"/>
            </w:pPr>
            <w:r>
              <w:rPr>
                <w:sz w:val="21"/>
              </w:rPr>
              <w:t>答辩</w:t>
            </w:r>
            <w:r>
              <w:rPr>
                <w:sz w:val="21"/>
              </w:rPr>
              <w:t>PPT</w:t>
            </w:r>
            <w:r>
              <w:rPr>
                <w:sz w:val="21"/>
              </w:rPr>
              <w:t>、总结</w:t>
            </w:r>
          </w:p>
        </w:tc>
      </w:tr>
    </w:tbl>
    <w:p w14:paraId="0725C41C" w14:textId="77777777" w:rsidR="009664F6" w:rsidRDefault="009664F6">
      <w:pPr>
        <w:spacing w:after="0"/>
      </w:pPr>
    </w:p>
    <w:p w14:paraId="4EE10F28" w14:textId="77777777" w:rsidR="009664F6" w:rsidRDefault="004412E2">
      <w:pPr>
        <w:pStyle w:val="21"/>
      </w:pPr>
      <w:bookmarkStart w:id="19" w:name="_Toc242801030"/>
      <w:r>
        <w:t xml:space="preserve">4.3 </w:t>
      </w:r>
      <w:r>
        <w:t>迭代计划</w:t>
      </w:r>
      <w:bookmarkEnd w:id="19"/>
    </w:p>
    <w:p w14:paraId="2B0F5915" w14:textId="77777777" w:rsidR="009664F6" w:rsidRDefault="004412E2">
      <w:pPr>
        <w:ind w:firstLine="420"/>
      </w:pPr>
      <w:r>
        <w:t>（通过引用附加，此处省略）</w:t>
      </w:r>
    </w:p>
    <w:p w14:paraId="06D95585" w14:textId="77777777" w:rsidR="009664F6" w:rsidRDefault="004412E2">
      <w:pPr>
        <w:pStyle w:val="21"/>
      </w:pPr>
      <w:bookmarkStart w:id="20" w:name="_Toc242801031"/>
      <w:r>
        <w:t xml:space="preserve">4.4 </w:t>
      </w:r>
      <w:r>
        <w:t>项目监测与控制</w:t>
      </w:r>
      <w:bookmarkEnd w:id="20"/>
    </w:p>
    <w:p w14:paraId="5AB28F74" w14:textId="77777777" w:rsidR="009664F6" w:rsidRDefault="004412E2">
      <w:pPr>
        <w:pStyle w:val="31"/>
      </w:pPr>
      <w:bookmarkStart w:id="21" w:name="_Toc242801032"/>
      <w:r>
        <w:t xml:space="preserve">4.4.1 </w:t>
      </w:r>
      <w:r>
        <w:t>测量与度量计划</w:t>
      </w:r>
      <w:bookmarkEnd w:id="21"/>
    </w:p>
    <w:p w14:paraId="0F364191" w14:textId="77777777" w:rsidR="009664F6" w:rsidRDefault="004412E2">
      <w:pPr>
        <w:ind w:firstLine="420"/>
      </w:pPr>
      <w:r>
        <w:t>（通过引用附加）</w:t>
      </w:r>
    </w:p>
    <w:p w14:paraId="2F7E04C9" w14:textId="77777777" w:rsidR="009664F6" w:rsidRDefault="004412E2">
      <w:pPr>
        <w:pStyle w:val="31"/>
      </w:pPr>
      <w:bookmarkStart w:id="22" w:name="_Toc242801033"/>
      <w:r>
        <w:lastRenderedPageBreak/>
        <w:t xml:space="preserve">4.4.2 </w:t>
      </w:r>
      <w:r>
        <w:t>进度控制计划</w:t>
      </w:r>
      <w:bookmarkEnd w:id="22"/>
    </w:p>
    <w:p w14:paraId="108A53D6" w14:textId="77777777" w:rsidR="009664F6" w:rsidRDefault="004412E2">
      <w:pPr>
        <w:pStyle w:val="a0"/>
      </w:pPr>
      <w:r>
        <w:t>每周例会检查</w:t>
      </w:r>
      <w:r>
        <w:t>GitHub Projects</w:t>
      </w:r>
      <w:r>
        <w:t>看板。</w:t>
      </w:r>
    </w:p>
    <w:p w14:paraId="25BEF0CA" w14:textId="77777777" w:rsidR="009664F6" w:rsidRDefault="004412E2">
      <w:pPr>
        <w:pStyle w:val="a0"/>
      </w:pPr>
      <w:r>
        <w:t>每项任务对应</w:t>
      </w:r>
      <w:r>
        <w:t>Issue</w:t>
      </w:r>
      <w:r>
        <w:t>，完成后关闭。</w:t>
      </w:r>
    </w:p>
    <w:p w14:paraId="29284A21" w14:textId="77777777" w:rsidR="009664F6" w:rsidRDefault="004412E2">
      <w:pPr>
        <w:pStyle w:val="a0"/>
      </w:pPr>
      <w:r>
        <w:t>里程碑偏差超过</w:t>
      </w:r>
      <w:r>
        <w:t>3</w:t>
      </w:r>
      <w:r>
        <w:t>天，项目经理组织调整。</w:t>
      </w:r>
    </w:p>
    <w:p w14:paraId="09B0982D" w14:textId="77777777" w:rsidR="009664F6" w:rsidRDefault="004412E2">
      <w:pPr>
        <w:pStyle w:val="a0"/>
      </w:pPr>
      <w:r>
        <w:t>使用燃尽图或简单进度表跟踪。</w:t>
      </w:r>
    </w:p>
    <w:p w14:paraId="56CAB510" w14:textId="77777777" w:rsidR="009664F6" w:rsidRDefault="004412E2">
      <w:pPr>
        <w:pStyle w:val="31"/>
      </w:pPr>
      <w:bookmarkStart w:id="23" w:name="_Toc242801034"/>
      <w:r>
        <w:t xml:space="preserve">4.4.3 </w:t>
      </w:r>
      <w:r>
        <w:t>变更控制计划</w:t>
      </w:r>
      <w:bookmarkEnd w:id="23"/>
    </w:p>
    <w:p w14:paraId="399101ED" w14:textId="77777777" w:rsidR="009664F6" w:rsidRDefault="004412E2">
      <w:pPr>
        <w:ind w:firstLine="420"/>
      </w:pPr>
      <w:r>
        <w:t>（通过引用附加）</w:t>
      </w:r>
    </w:p>
    <w:p w14:paraId="0B03B625" w14:textId="77777777" w:rsidR="009664F6" w:rsidRDefault="004412E2">
      <w:pPr>
        <w:pStyle w:val="31"/>
      </w:pPr>
      <w:bookmarkStart w:id="24" w:name="_Toc242801035"/>
      <w:r>
        <w:t xml:space="preserve">4.4.4 </w:t>
      </w:r>
      <w:r>
        <w:t>质量控制计划</w:t>
      </w:r>
      <w:bookmarkEnd w:id="24"/>
    </w:p>
    <w:p w14:paraId="286F6323" w14:textId="77777777" w:rsidR="009664F6" w:rsidRDefault="004412E2">
      <w:pPr>
        <w:pStyle w:val="a0"/>
      </w:pPr>
      <w:r>
        <w:t>需求评审、设计评审、代码评审。</w:t>
      </w:r>
    </w:p>
    <w:p w14:paraId="543B0A4F" w14:textId="77777777" w:rsidR="009664F6" w:rsidRDefault="004412E2">
      <w:pPr>
        <w:pStyle w:val="a0"/>
      </w:pPr>
      <w:r>
        <w:t>PR</w:t>
      </w:r>
      <w:r>
        <w:t>必须至少</w:t>
      </w:r>
      <w:r>
        <w:t>1</w:t>
      </w:r>
      <w:r>
        <w:t>人</w:t>
      </w:r>
      <w:r>
        <w:t>Review</w:t>
      </w:r>
      <w:r>
        <w:t>。</w:t>
      </w:r>
    </w:p>
    <w:p w14:paraId="7807554F" w14:textId="77777777" w:rsidR="009664F6" w:rsidRDefault="004412E2">
      <w:pPr>
        <w:pStyle w:val="a0"/>
      </w:pPr>
      <w:r>
        <w:t>GitHub Actions</w:t>
      </w:r>
      <w:r>
        <w:t>自动构建。</w:t>
      </w:r>
    </w:p>
    <w:p w14:paraId="4C60A505" w14:textId="77777777" w:rsidR="009664F6" w:rsidRDefault="004412E2">
      <w:pPr>
        <w:pStyle w:val="a0"/>
      </w:pPr>
      <w:r>
        <w:t>构建第</w:t>
      </w:r>
      <w:r>
        <w:t>1</w:t>
      </w:r>
      <w:r>
        <w:t>次迭代开始冒烟测试。</w:t>
      </w:r>
    </w:p>
    <w:p w14:paraId="32A78B42" w14:textId="77777777" w:rsidR="009664F6" w:rsidRDefault="004412E2">
      <w:pPr>
        <w:pStyle w:val="a0"/>
      </w:pPr>
      <w:r>
        <w:t>缺陷用</w:t>
      </w:r>
      <w:r>
        <w:t>Issue</w:t>
      </w:r>
      <w:r>
        <w:t>跟踪，修复后回归。</w:t>
      </w:r>
    </w:p>
    <w:p w14:paraId="60961FAB" w14:textId="77777777" w:rsidR="009664F6" w:rsidRDefault="004412E2">
      <w:pPr>
        <w:pStyle w:val="31"/>
      </w:pPr>
      <w:bookmarkStart w:id="25" w:name="_Toc242801036"/>
      <w:r>
        <w:t xml:space="preserve">4.4.5 </w:t>
      </w:r>
      <w:r>
        <w:t>报告计划</w:t>
      </w:r>
      <w:bookmarkEnd w:id="25"/>
    </w:p>
    <w:p w14:paraId="7A49C1E7" w14:textId="77777777" w:rsidR="009664F6" w:rsidRDefault="004412E2">
      <w:pPr>
        <w:pStyle w:val="a0"/>
      </w:pPr>
      <w:r>
        <w:t>内部：每周例会纪要、进度报告。</w:t>
      </w:r>
    </w:p>
    <w:p w14:paraId="7AA0B280" w14:textId="77777777" w:rsidR="009664F6" w:rsidRDefault="004412E2">
      <w:pPr>
        <w:pStyle w:val="a0"/>
      </w:pPr>
      <w:r>
        <w:t>外部：阶段评审报告、测试报告、答辩</w:t>
      </w:r>
      <w:r>
        <w:t>PPT</w:t>
      </w:r>
      <w:r>
        <w:t>。</w:t>
      </w:r>
    </w:p>
    <w:p w14:paraId="01ECD4CF" w14:textId="77777777" w:rsidR="009664F6" w:rsidRDefault="004412E2">
      <w:pPr>
        <w:pStyle w:val="a0"/>
      </w:pPr>
      <w:r>
        <w:t>频率：每周</w:t>
      </w:r>
      <w:r>
        <w:t>1</w:t>
      </w:r>
      <w:r>
        <w:t>次内部报告，里程碑外部报告。</w:t>
      </w:r>
    </w:p>
    <w:p w14:paraId="75ACC9DC" w14:textId="77777777" w:rsidR="009664F6" w:rsidRDefault="004412E2">
      <w:pPr>
        <w:pStyle w:val="31"/>
      </w:pPr>
      <w:bookmarkStart w:id="26" w:name="_Toc242801037"/>
      <w:r>
        <w:t xml:space="preserve">4.4.6 </w:t>
      </w:r>
      <w:r>
        <w:t>评测计划</w:t>
      </w:r>
      <w:bookmarkEnd w:id="26"/>
    </w:p>
    <w:p w14:paraId="00C8F3C4" w14:textId="77777777" w:rsidR="009664F6" w:rsidRDefault="004412E2">
      <w:pPr>
        <w:ind w:firstLine="420"/>
      </w:pPr>
      <w:r>
        <w:t>（通过引用附加，此处省略）</w:t>
      </w:r>
    </w:p>
    <w:p w14:paraId="383C4D8B" w14:textId="77777777" w:rsidR="009664F6" w:rsidRDefault="004412E2">
      <w:pPr>
        <w:pStyle w:val="21"/>
      </w:pPr>
      <w:bookmarkStart w:id="27" w:name="_Toc242801038"/>
      <w:r>
        <w:t xml:space="preserve">4.5 </w:t>
      </w:r>
      <w:r>
        <w:t>风险管理计划</w:t>
      </w:r>
      <w:bookmarkEnd w:id="27"/>
    </w:p>
    <w:p w14:paraId="7C778ED5" w14:textId="77777777" w:rsidR="009664F6" w:rsidRDefault="004412E2">
      <w:pPr>
        <w:ind w:firstLine="420"/>
      </w:pPr>
      <w:r>
        <w:t>（通过引用附加，此处省略）</w:t>
      </w:r>
    </w:p>
    <w:p w14:paraId="11AF75AC" w14:textId="77777777" w:rsidR="009664F6" w:rsidRDefault="004412E2">
      <w:pPr>
        <w:pStyle w:val="21"/>
      </w:pPr>
      <w:bookmarkStart w:id="28" w:name="_Toc242801039"/>
      <w:r>
        <w:lastRenderedPageBreak/>
        <w:t xml:space="preserve">4.6 </w:t>
      </w:r>
      <w:r>
        <w:t>收尾计划</w:t>
      </w:r>
      <w:bookmarkEnd w:id="28"/>
    </w:p>
    <w:p w14:paraId="1341F75E" w14:textId="77777777" w:rsidR="009664F6" w:rsidRDefault="004412E2">
      <w:pPr>
        <w:pStyle w:val="a0"/>
      </w:pPr>
      <w:r>
        <w:t>代码冻结，发布</w:t>
      </w:r>
      <w:r>
        <w:t>v1.0</w:t>
      </w:r>
      <w:r>
        <w:t>。</w:t>
      </w:r>
    </w:p>
    <w:p w14:paraId="64BB873F" w14:textId="77777777" w:rsidR="009664F6" w:rsidRDefault="004412E2">
      <w:pPr>
        <w:pStyle w:val="a0"/>
      </w:pPr>
      <w:r>
        <w:t>文档归档到</w:t>
      </w:r>
      <w:r>
        <w:t>docs</w:t>
      </w:r>
      <w:r>
        <w:t>目录，导出</w:t>
      </w:r>
      <w:r>
        <w:t>Word/PDF</w:t>
      </w:r>
      <w:r>
        <w:t>。</w:t>
      </w:r>
    </w:p>
    <w:p w14:paraId="09405B46" w14:textId="77777777" w:rsidR="009664F6" w:rsidRDefault="004412E2">
      <w:pPr>
        <w:pStyle w:val="a0"/>
      </w:pPr>
      <w:r>
        <w:t>配置经理整理配置库和</w:t>
      </w:r>
      <w:r>
        <w:t>Release Notes</w:t>
      </w:r>
      <w:r>
        <w:t>。</w:t>
      </w:r>
    </w:p>
    <w:p w14:paraId="04FA48AD" w14:textId="77777777" w:rsidR="009664F6" w:rsidRDefault="004412E2">
      <w:pPr>
        <w:pStyle w:val="a0"/>
      </w:pPr>
      <w:r>
        <w:t>项目经理组织答辩、项目总结、人员任务收尾。</w:t>
      </w:r>
    </w:p>
    <w:p w14:paraId="10C2C9D3" w14:textId="77777777" w:rsidR="009664F6" w:rsidRDefault="004412E2">
      <w:pPr>
        <w:pStyle w:val="1"/>
      </w:pPr>
      <w:bookmarkStart w:id="29" w:name="_Toc242801040"/>
      <w:r>
        <w:t xml:space="preserve">5. </w:t>
      </w:r>
      <w:r>
        <w:t>技术流程计划</w:t>
      </w:r>
      <w:bookmarkEnd w:id="29"/>
    </w:p>
    <w:p w14:paraId="1BC5673D" w14:textId="77777777" w:rsidR="009664F6" w:rsidRDefault="004412E2">
      <w:pPr>
        <w:pStyle w:val="21"/>
      </w:pPr>
      <w:bookmarkStart w:id="30" w:name="_Toc242801041"/>
      <w:r>
        <w:t xml:space="preserve">5.1 </w:t>
      </w:r>
      <w:r>
        <w:t>开发方法与生命周期</w:t>
      </w:r>
      <w:bookmarkEnd w:id="30"/>
    </w:p>
    <w:p w14:paraId="7F1662DA" w14:textId="77777777" w:rsidR="009664F6" w:rsidRDefault="004412E2">
      <w:pPr>
        <w:ind w:firstLine="420"/>
      </w:pPr>
      <w:r>
        <w:t>（通过引用附加）</w:t>
      </w:r>
    </w:p>
    <w:p w14:paraId="18DB4147" w14:textId="77777777" w:rsidR="009664F6" w:rsidRDefault="004412E2">
      <w:pPr>
        <w:pStyle w:val="21"/>
      </w:pPr>
      <w:bookmarkStart w:id="31" w:name="_Toc242801042"/>
      <w:r>
        <w:t xml:space="preserve">5.2 </w:t>
      </w:r>
      <w:r>
        <w:t>方法、工具和技术</w:t>
      </w:r>
      <w:bookmarkEnd w:id="31"/>
    </w:p>
    <w:p w14:paraId="2E6412D7" w14:textId="77777777" w:rsidR="009664F6" w:rsidRDefault="004412E2">
      <w:pPr>
        <w:pStyle w:val="a0"/>
      </w:pPr>
      <w:r>
        <w:t>过程：</w:t>
      </w:r>
      <w:r>
        <w:t>RUP</w:t>
      </w:r>
    </w:p>
    <w:p w14:paraId="503397F9" w14:textId="77777777" w:rsidR="009664F6" w:rsidRDefault="004412E2">
      <w:pPr>
        <w:pStyle w:val="a0"/>
      </w:pPr>
      <w:r>
        <w:t>开发：前后端分离，</w:t>
      </w:r>
      <w:r>
        <w:t>B/S</w:t>
      </w:r>
      <w:r>
        <w:t>架构</w:t>
      </w:r>
    </w:p>
    <w:p w14:paraId="665A0B70" w14:textId="77777777" w:rsidR="009664F6" w:rsidRDefault="004412E2">
      <w:pPr>
        <w:pStyle w:val="a0"/>
      </w:pPr>
      <w:r>
        <w:t>后端：</w:t>
      </w:r>
      <w:r>
        <w:t>Spring Boot + MySQL</w:t>
      </w:r>
      <w:r>
        <w:t>（或</w:t>
      </w:r>
      <w:r>
        <w:t>Node.js+SQLite</w:t>
      </w:r>
      <w:r>
        <w:t>）</w:t>
      </w:r>
    </w:p>
    <w:p w14:paraId="2775BBAE" w14:textId="77777777" w:rsidR="009664F6" w:rsidRDefault="004412E2">
      <w:pPr>
        <w:pStyle w:val="a0"/>
      </w:pPr>
      <w:r>
        <w:t>前端：</w:t>
      </w:r>
      <w:r>
        <w:t>Vue3 + Vite + Element Plus</w:t>
      </w:r>
    </w:p>
    <w:p w14:paraId="6AADBC94" w14:textId="77777777" w:rsidR="009664F6" w:rsidRDefault="004412E2">
      <w:pPr>
        <w:pStyle w:val="a0"/>
      </w:pPr>
      <w:r>
        <w:t>配置管理：</w:t>
      </w:r>
      <w:r>
        <w:t>Git + GitHub</w:t>
      </w:r>
    </w:p>
    <w:p w14:paraId="262866B7" w14:textId="77777777" w:rsidR="009664F6" w:rsidRDefault="004412E2">
      <w:pPr>
        <w:pStyle w:val="a0"/>
      </w:pPr>
      <w:r>
        <w:t>项目管理：</w:t>
      </w:r>
      <w:r>
        <w:t>GitHub Projects</w:t>
      </w:r>
    </w:p>
    <w:p w14:paraId="76F93200" w14:textId="77777777" w:rsidR="009664F6" w:rsidRDefault="004412E2">
      <w:pPr>
        <w:pStyle w:val="a0"/>
      </w:pPr>
      <w:r>
        <w:t>缺陷管理：</w:t>
      </w:r>
      <w:r>
        <w:t>GitHub Issues</w:t>
      </w:r>
    </w:p>
    <w:p w14:paraId="51001AB1" w14:textId="77777777" w:rsidR="009664F6" w:rsidRDefault="004412E2">
      <w:pPr>
        <w:pStyle w:val="a0"/>
      </w:pPr>
      <w:r>
        <w:t>建模：</w:t>
      </w:r>
      <w:r>
        <w:t>Draw.io + PlantUML/Mermaid</w:t>
      </w:r>
    </w:p>
    <w:p w14:paraId="0C0CD956" w14:textId="77777777" w:rsidR="009664F6" w:rsidRDefault="004412E2">
      <w:pPr>
        <w:pStyle w:val="a0"/>
      </w:pPr>
      <w:r>
        <w:t>UI</w:t>
      </w:r>
      <w:r>
        <w:t>：</w:t>
      </w:r>
      <w:r>
        <w:t>Figma/</w:t>
      </w:r>
      <w:r>
        <w:t>即时设计</w:t>
      </w:r>
    </w:p>
    <w:p w14:paraId="63FA7455" w14:textId="77777777" w:rsidR="009664F6" w:rsidRDefault="004412E2">
      <w:pPr>
        <w:pStyle w:val="a0"/>
      </w:pPr>
      <w:r>
        <w:t>文档：</w:t>
      </w:r>
      <w:r>
        <w:t>Markdown + Word/PDF</w:t>
      </w:r>
    </w:p>
    <w:p w14:paraId="1A4DD4A5" w14:textId="77777777" w:rsidR="009664F6" w:rsidRDefault="004412E2">
      <w:pPr>
        <w:pStyle w:val="1"/>
      </w:pPr>
      <w:bookmarkStart w:id="32" w:name="_Toc242801043"/>
      <w:r>
        <w:lastRenderedPageBreak/>
        <w:t xml:space="preserve">6. </w:t>
      </w:r>
      <w:r>
        <w:t>支持流程计划</w:t>
      </w:r>
      <w:bookmarkEnd w:id="32"/>
    </w:p>
    <w:p w14:paraId="36E389C5" w14:textId="77777777" w:rsidR="009664F6" w:rsidRDefault="004412E2">
      <w:pPr>
        <w:pStyle w:val="21"/>
      </w:pPr>
      <w:bookmarkStart w:id="33" w:name="_Toc242801044"/>
      <w:r>
        <w:t xml:space="preserve">6.1 </w:t>
      </w:r>
      <w:r>
        <w:t>评审与确认</w:t>
      </w:r>
      <w:bookmarkEnd w:id="33"/>
    </w:p>
    <w:p w14:paraId="52291D83" w14:textId="77777777" w:rsidR="009664F6" w:rsidRDefault="004412E2">
      <w:pPr>
        <w:ind w:firstLine="420"/>
      </w:pPr>
      <w:r>
        <w:t>（通过引用附加）</w:t>
      </w:r>
    </w:p>
    <w:p w14:paraId="0E5E075B" w14:textId="77777777" w:rsidR="009664F6" w:rsidRDefault="004412E2">
      <w:pPr>
        <w:pStyle w:val="21"/>
      </w:pPr>
      <w:bookmarkStart w:id="34" w:name="_Toc242801045"/>
      <w:r>
        <w:t xml:space="preserve">6.2 </w:t>
      </w:r>
      <w:r>
        <w:t>评估计划</w:t>
      </w:r>
      <w:bookmarkEnd w:id="34"/>
    </w:p>
    <w:p w14:paraId="484CDC97" w14:textId="77777777" w:rsidR="009664F6" w:rsidRDefault="004412E2">
      <w:pPr>
        <w:pStyle w:val="a0"/>
      </w:pPr>
      <w:r>
        <w:t>走查：需求、设计文档评审。</w:t>
      </w:r>
    </w:p>
    <w:p w14:paraId="47B75EFA" w14:textId="77777777" w:rsidR="009664F6" w:rsidRDefault="004412E2">
      <w:pPr>
        <w:pStyle w:val="a0"/>
      </w:pPr>
      <w:r>
        <w:t>检查：代码规范、</w:t>
      </w:r>
      <w:r>
        <w:t>PR</w:t>
      </w:r>
      <w:r>
        <w:t>审查。</w:t>
      </w:r>
    </w:p>
    <w:p w14:paraId="60C379A8" w14:textId="77777777" w:rsidR="009664F6" w:rsidRDefault="004412E2">
      <w:pPr>
        <w:pStyle w:val="a0"/>
      </w:pPr>
      <w:r>
        <w:t>复审：里程碑评审。</w:t>
      </w:r>
    </w:p>
    <w:p w14:paraId="461EFDE5" w14:textId="77777777" w:rsidR="009664F6" w:rsidRDefault="004412E2">
      <w:pPr>
        <w:pStyle w:val="a0"/>
      </w:pPr>
      <w:r>
        <w:t>评估标准：文档完整性、功能正确性、核心闭环可演示。</w:t>
      </w:r>
    </w:p>
    <w:p w14:paraId="2DFF0831" w14:textId="77777777" w:rsidR="009664F6" w:rsidRDefault="004412E2">
      <w:pPr>
        <w:pStyle w:val="a0"/>
      </w:pPr>
      <w:r>
        <w:t>评估与测试计划互补，但不替代测试计划。</w:t>
      </w:r>
    </w:p>
    <w:sectPr w:rsidR="009664F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4956A" w14:textId="77777777" w:rsidR="004412E2" w:rsidRDefault="004412E2">
      <w:pPr>
        <w:spacing w:line="240" w:lineRule="auto"/>
      </w:pPr>
      <w:r>
        <w:separator/>
      </w:r>
    </w:p>
  </w:endnote>
  <w:endnote w:type="continuationSeparator" w:id="0">
    <w:p w14:paraId="01D56190" w14:textId="77777777" w:rsidR="004412E2" w:rsidRDefault="004412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683D" w14:textId="77777777" w:rsidR="004412E2" w:rsidRDefault="004412E2">
      <w:pPr>
        <w:spacing w:after="0"/>
      </w:pPr>
      <w:r>
        <w:separator/>
      </w:r>
    </w:p>
  </w:footnote>
  <w:footnote w:type="continuationSeparator" w:id="0">
    <w:p w14:paraId="0394A9C8" w14:textId="77777777" w:rsidR="004412E2" w:rsidRDefault="004412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8039487">
    <w:abstractNumId w:val="1"/>
  </w:num>
  <w:num w:numId="2" w16cid:durableId="1218127059">
    <w:abstractNumId w:val="4"/>
  </w:num>
  <w:num w:numId="3" w16cid:durableId="790364846">
    <w:abstractNumId w:val="5"/>
  </w:num>
  <w:num w:numId="4" w16cid:durableId="1353649649">
    <w:abstractNumId w:val="2"/>
  </w:num>
  <w:num w:numId="5" w16cid:durableId="516889731">
    <w:abstractNumId w:val="0"/>
  </w:num>
  <w:num w:numId="6" w16cid:durableId="2003310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2E2"/>
    <w:rsid w:val="004453C9"/>
    <w:rsid w:val="009664F6"/>
    <w:rsid w:val="00AA1D8D"/>
    <w:rsid w:val="00B47730"/>
    <w:rsid w:val="00C77199"/>
    <w:rsid w:val="00CB0664"/>
    <w:rsid w:val="00FC693F"/>
    <w:rsid w:val="0ABC0CDD"/>
    <w:rsid w:val="16D138B3"/>
    <w:rsid w:val="361E5856"/>
    <w:rsid w:val="392B67CE"/>
    <w:rsid w:val="53ED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0E34C8"/>
  <w14:defaultImageDpi w14:val="300"/>
  <w15:docId w15:val="{A175B280-8FDB-428D-9BB1-1CAE0AC5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360" w:lineRule="auto"/>
    </w:pPr>
    <w:rPr>
      <w:rFonts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10">
    <w:name w:val="toc 1"/>
    <w:basedOn w:val="a1"/>
    <w:next w:val="a1"/>
    <w:autoRedefine/>
    <w:uiPriority w:val="39"/>
    <w:unhideWhenUsed/>
    <w:rsid w:val="00C77199"/>
  </w:style>
  <w:style w:type="paragraph" w:styleId="TOC2">
    <w:name w:val="toc 2"/>
    <w:basedOn w:val="a1"/>
    <w:next w:val="a1"/>
    <w:autoRedefine/>
    <w:uiPriority w:val="39"/>
    <w:unhideWhenUsed/>
    <w:rsid w:val="00C7719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77199"/>
    <w:pPr>
      <w:ind w:leftChars="400" w:left="840"/>
    </w:pPr>
  </w:style>
  <w:style w:type="character" w:styleId="aff4">
    <w:name w:val="Hyperlink"/>
    <w:basedOn w:val="a2"/>
    <w:uiPriority w:val="99"/>
    <w:unhideWhenUsed/>
    <w:rsid w:val="00C771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麒元 陈</cp:lastModifiedBy>
  <cp:revision>2</cp:revision>
  <dcterms:created xsi:type="dcterms:W3CDTF">2013-12-23T23:15:00Z</dcterms:created>
  <dcterms:modified xsi:type="dcterms:W3CDTF">2026-10-13T08:23:00Z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7FB998E34D544477B30109533A91B712</vt:lpwstr>
  </property>
</Properties>
</file>